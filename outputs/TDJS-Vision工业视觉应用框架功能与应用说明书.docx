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E16D8">
      <w:pPr>
        <w:spacing w:after="480"/>
      </w:pPr>
    </w:p>
    <w:p w14:paraId="5EA0226E">
      <w:r>
        <w:rPr>
          <w:b/>
          <w:color w:val="148B73"/>
          <w:sz w:val="22"/>
        </w:rPr>
        <w:t>工业视觉 · 流程化 · 可扩展</w:t>
      </w:r>
    </w:p>
    <w:p w14:paraId="1203A66A">
      <w:pPr>
        <w:pStyle w:val="31"/>
        <w:spacing w:before="1440"/>
      </w:pPr>
      <w:r>
        <w:t>TDJS-Visio</w:t>
      </w:r>
      <w:bookmarkStart w:id="0" w:name="_GoBack"/>
      <w:bookmarkEnd w:id="0"/>
      <w:r>
        <w:t>n</w:t>
      </w:r>
      <w:r>
        <w:br w:type="textWrapping"/>
      </w:r>
      <w:r>
        <w:t>工业视觉应用框架</w:t>
      </w:r>
    </w:p>
    <w:p w14:paraId="04BF985B">
      <w:pPr>
        <w:pStyle w:val="26"/>
        <w:spacing w:after="600"/>
      </w:pPr>
      <w:r>
        <w:t>功能、使用方法与基本算法逻辑说明书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9026803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C7A809">
            <w:pPr>
              <w:spacing w:after="40"/>
            </w:pPr>
            <w:r>
              <w:rPr>
                <w:b/>
                <w:color w:val="0C6B58"/>
              </w:rPr>
              <w:t>框架定位　</w:t>
            </w:r>
            <w:r>
              <w:t>面向工业视觉项目的低代码流程化平台，统一相机、光源、PLC、Modbus、TCP、串口、传统视觉、AI视觉、逻辑控制与结果追溯。</w:t>
            </w:r>
          </w:p>
        </w:tc>
      </w:tr>
    </w:tbl>
    <w:p w14:paraId="545AEC20">
      <w:pPr>
        <w:spacing w:after="0"/>
      </w:pPr>
    </w:p>
    <w:p w14:paraId="000F75E1">
      <w:pPr>
        <w:spacing w:before="1600"/>
      </w:pPr>
      <w:r>
        <w:rPr>
          <w:b/>
        </w:rPr>
        <w:t>适用于客户交流、方案设计、工程实施与维护培训</w:t>
      </w:r>
      <w:r>
        <w:rPr>
          <w:b/>
        </w:rPr>
        <w:br w:type="textWrapping"/>
      </w:r>
      <w:r>
        <w:t>版本：依据当前 TDJS-Vision 源码整理</w:t>
      </w:r>
      <w:r>
        <w:br w:type="textWrapping"/>
      </w:r>
      <w:r>
        <w:t>日期：2026 年 7 月</w:t>
      </w:r>
    </w:p>
    <w:p w14:paraId="3A51235B">
      <w:r>
        <w:br w:type="page"/>
      </w:r>
    </w:p>
    <w:p w14:paraId="2FA7B8A6">
      <w:pPr>
        <w:pStyle w:val="3"/>
      </w:pPr>
      <w:r>
        <w:t>内容导航</w:t>
      </w:r>
    </w:p>
    <w:p w14:paraId="2CEFCD1E">
      <w:pPr>
        <w:pStyle w:val="14"/>
        <w:numPr>
          <w:ilvl w:val="0"/>
          <w:numId w:val="7"/>
        </w:numPr>
      </w:pPr>
      <w:r>
        <w:t>框架概述与核心价值</w:t>
      </w:r>
    </w:p>
    <w:p w14:paraId="2577E073">
      <w:pPr>
        <w:pStyle w:val="14"/>
        <w:numPr>
          <w:ilvl w:val="0"/>
          <w:numId w:val="7"/>
        </w:numPr>
      </w:pPr>
      <w:r>
        <w:t>快速上手与标准工作流程</w:t>
      </w:r>
    </w:p>
    <w:p w14:paraId="7A457DB7">
      <w:pPr>
        <w:pStyle w:val="14"/>
        <w:numPr>
          <w:ilvl w:val="0"/>
          <w:numId w:val="7"/>
        </w:numPr>
      </w:pPr>
      <w:r>
        <w:t>平台基础功能</w:t>
      </w:r>
    </w:p>
    <w:p w14:paraId="567C8DFC">
      <w:pPr>
        <w:pStyle w:val="14"/>
        <w:numPr>
          <w:ilvl w:val="0"/>
          <w:numId w:val="7"/>
        </w:numPr>
      </w:pPr>
      <w:r>
        <w:t>设备与通信能力</w:t>
      </w:r>
    </w:p>
    <w:p w14:paraId="4198C4CF">
      <w:pPr>
        <w:pStyle w:val="14"/>
        <w:numPr>
          <w:ilvl w:val="0"/>
          <w:numId w:val="7"/>
        </w:numPr>
      </w:pPr>
      <w:r>
        <w:t>图像采集节点</w:t>
      </w:r>
    </w:p>
    <w:p w14:paraId="30BE43E1">
      <w:pPr>
        <w:pStyle w:val="14"/>
        <w:numPr>
          <w:ilvl w:val="0"/>
          <w:numId w:val="7"/>
        </w:numPr>
      </w:pPr>
      <w:r>
        <w:t>图像处理节点</w:t>
      </w:r>
    </w:p>
    <w:p w14:paraId="20283947">
      <w:pPr>
        <w:pStyle w:val="14"/>
        <w:numPr>
          <w:ilvl w:val="0"/>
          <w:numId w:val="7"/>
        </w:numPr>
      </w:pPr>
      <w:r>
        <w:t>检测识别节点</w:t>
      </w:r>
    </w:p>
    <w:p w14:paraId="71312C25">
      <w:pPr>
        <w:pStyle w:val="14"/>
        <w:numPr>
          <w:ilvl w:val="0"/>
          <w:numId w:val="7"/>
        </w:numPr>
      </w:pPr>
      <w:r>
        <w:t>测量工具节点</w:t>
      </w:r>
    </w:p>
    <w:p w14:paraId="6E4AFC11">
      <w:pPr>
        <w:pStyle w:val="14"/>
        <w:numPr>
          <w:ilvl w:val="0"/>
          <w:numId w:val="7"/>
        </w:numPr>
      </w:pPr>
      <w:r>
        <w:t>图形创建节点</w:t>
      </w:r>
    </w:p>
    <w:p w14:paraId="4BCBFE6A">
      <w:pPr>
        <w:pStyle w:val="14"/>
        <w:numPr>
          <w:ilvl w:val="0"/>
          <w:numId w:val="7"/>
        </w:numPr>
      </w:pPr>
      <w:r>
        <w:t>设备通信节点</w:t>
      </w:r>
    </w:p>
    <w:p w14:paraId="1DFD824C">
      <w:pPr>
        <w:pStyle w:val="14"/>
        <w:numPr>
          <w:ilvl w:val="0"/>
          <w:numId w:val="7"/>
        </w:numPr>
      </w:pPr>
      <w:r>
        <w:t>逻辑工具节点</w:t>
      </w:r>
    </w:p>
    <w:p w14:paraId="41A874B2">
      <w:pPr>
        <w:pStyle w:val="14"/>
        <w:numPr>
          <w:ilvl w:val="0"/>
          <w:numId w:val="7"/>
        </w:numPr>
      </w:pPr>
      <w:r>
        <w:t>结果处理节点</w:t>
      </w:r>
    </w:p>
    <w:p w14:paraId="6F912D5D">
      <w:pPr>
        <w:pStyle w:val="14"/>
        <w:numPr>
          <w:ilvl w:val="0"/>
          <w:numId w:val="7"/>
        </w:numPr>
      </w:pPr>
      <w:r>
        <w:t>典型视觉应用搭建</w:t>
      </w:r>
    </w:p>
    <w:p w14:paraId="557B93B6">
      <w:pPr>
        <w:pStyle w:val="14"/>
        <w:numPr>
          <w:ilvl w:val="0"/>
          <w:numId w:val="7"/>
        </w:numPr>
      </w:pPr>
      <w:r>
        <w:t>调试、性能与交付建议</w:t>
      </w:r>
    </w:p>
    <w:p w14:paraId="25CE9E8A">
      <w:pPr>
        <w:pStyle w:val="14"/>
        <w:numPr>
          <w:ilvl w:val="0"/>
          <w:numId w:val="7"/>
        </w:numPr>
      </w:pPr>
      <w:r>
        <w:t>常见问题排查</w:t>
      </w:r>
    </w:p>
    <w:p w14:paraId="5D2CAEEE">
      <w:pPr>
        <w:pStyle w:val="14"/>
        <w:numPr>
          <w:ilvl w:val="0"/>
          <w:numId w:val="7"/>
        </w:numPr>
      </w:pPr>
      <w:r>
        <w:t>附录 A：功能模块索引</w:t>
      </w:r>
    </w:p>
    <w:tbl>
      <w:tblPr>
        <w:tblStyle w:val="32"/>
        <w:tblW w:w="0" w:type="auto"/>
        <w:jc w:val="center"/>
        <w:tblBorders>
          <w:top w:val="single" w:color="148B73" w:sz="8" w:space="0"/>
          <w:left w:val="single" w:color="148B73" w:sz="8" w:space="0"/>
          <w:bottom w:val="single" w:color="148B73" w:sz="8" w:space="0"/>
          <w:right w:val="single" w:color="148B73" w:sz="8" w:space="0"/>
          <w:insideH w:val="single" w:color="148B73" w:sz="8" w:space="0"/>
          <w:insideV w:val="single" w:color="148B73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BA03136">
        <w:tblPrEx>
          <w:tblBorders>
            <w:top w:val="single" w:color="148B73" w:sz="8" w:space="0"/>
            <w:left w:val="single" w:color="148B73" w:sz="8" w:space="0"/>
            <w:bottom w:val="single" w:color="148B73" w:sz="8" w:space="0"/>
            <w:right w:val="single" w:color="148B73" w:sz="8" w:space="0"/>
            <w:insideH w:val="single" w:color="148B73" w:sz="8" w:space="0"/>
            <w:insideV w:val="single" w:color="148B7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3F7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881425">
            <w:pPr>
              <w:spacing w:after="40"/>
            </w:pPr>
            <w:r>
              <w:rPr>
                <w:b/>
                <w:color w:val="148B73"/>
              </w:rPr>
              <w:t>使用提示　</w:t>
            </w:r>
            <w:r>
              <w:t>本说明书使用 Word 标题样式组织。打开 Word 的“导航窗格”即可按章节快速跳转；客户截图可在对应模块或应用流程后直接补充。</w:t>
            </w:r>
          </w:p>
        </w:tc>
      </w:tr>
    </w:tbl>
    <w:p w14:paraId="67C76728">
      <w:pPr>
        <w:spacing w:after="0"/>
      </w:pPr>
    </w:p>
    <w:p w14:paraId="3C2C2E28">
      <w:r>
        <w:br w:type="page"/>
      </w:r>
    </w:p>
    <w:p w14:paraId="6E54C414">
      <w:pPr>
        <w:pStyle w:val="3"/>
      </w:pPr>
      <w:r>
        <w:t>1　框架概述与核心价值</w:t>
      </w:r>
    </w:p>
    <w:p w14:paraId="053D4317">
      <w:r>
        <w:t>TDJS-Vision 是基于 C#/.NET Framework 4.8 与 WinForms 的工业视觉应用框架。它以“方案—流程—节点”为核心，将设备接入、图像处理、视觉算法、逻辑控制、通信交互、结果展示与数据追溯放在同一工程环境中。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B14EB7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C2E7A">
            <w:pPr>
              <w:keepNext/>
              <w:spacing w:after="0"/>
            </w:pPr>
            <w:r>
              <w:rPr>
                <w:b/>
                <w:color w:val="0C6B58"/>
              </w:rPr>
              <w:t>方案层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F89C2">
            <w:pPr>
              <w:keepNext/>
              <w:spacing w:after="0"/>
            </w:pPr>
            <w:r>
              <w:t>保存一套产品或工位的设备、流程、算法参数、检测项和运行配置。</w:t>
            </w:r>
          </w:p>
        </w:tc>
      </w:tr>
      <w:tr w14:paraId="40FCAC9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7C822">
            <w:pPr>
              <w:keepNext/>
              <w:spacing w:after="0"/>
            </w:pPr>
            <w:r>
              <w:rPr>
                <w:b/>
                <w:color w:val="0C6B58"/>
              </w:rPr>
              <w:t>流程层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13FDC">
            <w:pPr>
              <w:keepNext/>
              <w:spacing w:after="0"/>
            </w:pPr>
            <w:r>
              <w:t>描述一次检测或一组协同任务的执行顺序、分支、并行与同步关系。</w:t>
            </w:r>
          </w:p>
        </w:tc>
      </w:tr>
      <w:tr w14:paraId="29B291D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5588D">
            <w:pPr>
              <w:keepNext/>
              <w:spacing w:after="0"/>
            </w:pPr>
            <w:r>
              <w:rPr>
                <w:b/>
                <w:color w:val="0C6B58"/>
              </w:rPr>
              <w:t>节点层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AC3BF">
            <w:pPr>
              <w:keepNext/>
              <w:spacing w:after="0"/>
            </w:pPr>
            <w:r>
              <w:t>完成一个明确动作，例如采图、找线、AI检测、PLC写入或保存图片。</w:t>
            </w:r>
          </w:p>
        </w:tc>
      </w:tr>
      <w:tr w14:paraId="619F1F2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56988">
            <w:pPr>
              <w:keepNext/>
              <w:spacing w:after="0"/>
            </w:pPr>
            <w:r>
              <w:rPr>
                <w:b/>
                <w:color w:val="0C6B58"/>
              </w:rPr>
              <w:t>设备层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E310">
            <w:pPr>
              <w:keepNext/>
              <w:spacing w:after="0"/>
            </w:pPr>
            <w:r>
              <w:t>通过统一接口隔离相机、PLC、Modbus、TCP、串口和光源的厂商差异。</w:t>
            </w:r>
          </w:p>
        </w:tc>
      </w:tr>
      <w:tr w14:paraId="47ED7DF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C2F64">
            <w:pPr>
              <w:spacing w:after="0"/>
            </w:pPr>
            <w:r>
              <w:rPr>
                <w:b/>
                <w:color w:val="0C6B58"/>
              </w:rPr>
              <w:t>应用层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E1628">
            <w:pPr>
              <w:spacing w:after="0"/>
            </w:pPr>
            <w:r>
              <w:t>通过组合节点实现测量、缺陷检测、定位、识别、追溯和机器人引导。</w:t>
            </w:r>
          </w:p>
        </w:tc>
      </w:tr>
    </w:tbl>
    <w:p w14:paraId="107B2120">
      <w:pPr>
        <w:spacing w:after="0"/>
      </w:pPr>
    </w:p>
    <w:p w14:paraId="213D8ECE">
      <w:pPr>
        <w:pStyle w:val="4"/>
      </w:pPr>
      <w:r>
        <w:t>客户价值</w:t>
      </w:r>
    </w:p>
    <w:p w14:paraId="3F4C7F37">
      <w:pPr>
        <w:pStyle w:val="16"/>
      </w:pPr>
      <w:r>
        <w:t>缩短交付周期：常见功能以节点复用，工程人员主要进行配置、连线和参数验证。</w:t>
      </w:r>
    </w:p>
    <w:p w14:paraId="2FDD0201">
      <w:pPr>
        <w:pStyle w:val="16"/>
      </w:pPr>
      <w:r>
        <w:t>降低维护门槛：流程结构、参数与结果在统一界面中可见，便于交接与远程支持。</w:t>
      </w:r>
    </w:p>
    <w:p w14:paraId="695936FF">
      <w:pPr>
        <w:pStyle w:val="16"/>
      </w:pPr>
      <w:r>
        <w:t>兼顾传统视觉与 AI：规则算法适合可解释测量，AI适合复杂外观，无监督适合未知缺陷。</w:t>
      </w:r>
    </w:p>
    <w:p w14:paraId="0090CDE5">
      <w:pPr>
        <w:pStyle w:val="16"/>
      </w:pPr>
      <w:r>
        <w:t>设备可插拔：相机与通信设备通过接口和适配层接入，便于扩展新厂商与新协议。</w:t>
      </w:r>
    </w:p>
    <w:p w14:paraId="422CE6BE">
      <w:pPr>
        <w:pStyle w:val="16"/>
      </w:pPr>
      <w:r>
        <w:t>形成完整闭环：从触发、采图、分析、判定到 PLC/MES 回传、图片和表格追溯均可在流程中完成。</w:t>
      </w:r>
    </w:p>
    <w:p w14:paraId="6FA9FED1">
      <w:r>
        <w:br w:type="page"/>
      </w:r>
    </w:p>
    <w:p w14:paraId="2937DF13">
      <w:pPr>
        <w:pStyle w:val="3"/>
      </w:pPr>
      <w:r>
        <w:t>2　快速上手与标准工作流程</w:t>
      </w:r>
    </w:p>
    <w:p w14:paraId="4A3961A3">
      <w:pPr>
        <w:pStyle w:val="14"/>
        <w:numPr>
          <w:ilvl w:val="0"/>
          <w:numId w:val="8"/>
        </w:numPr>
      </w:pPr>
      <w:r>
        <w:rPr>
          <w:b/>
        </w:rPr>
        <w:t>新建或打开方案：</w:t>
      </w:r>
      <w:r>
        <w:t>按产品、工位或设备建立方案，确定保存目录与版本命名。</w:t>
      </w:r>
    </w:p>
    <w:p w14:paraId="093376E9">
      <w:pPr>
        <w:pStyle w:val="14"/>
        <w:numPr>
          <w:ilvl w:val="0"/>
          <w:numId w:val="8"/>
        </w:numPr>
      </w:pPr>
      <w:r>
        <w:rPr>
          <w:b/>
        </w:rPr>
        <w:t>配置设备：</w:t>
      </w:r>
      <w:r>
        <w:t>在设备管理中连接相机、光源、PLC、Modbus、TCP 或串口，并先做独立通信测试。</w:t>
      </w:r>
    </w:p>
    <w:p w14:paraId="10064410">
      <w:pPr>
        <w:pStyle w:val="14"/>
        <w:numPr>
          <w:ilvl w:val="0"/>
          <w:numId w:val="8"/>
        </w:numPr>
      </w:pPr>
      <w:r>
        <w:rPr>
          <w:b/>
        </w:rPr>
        <w:t>创建流程：</w:t>
      </w:r>
      <w:r>
        <w:t>建立流程名称和触发方式，将图像源作为视觉流程起点。</w:t>
      </w:r>
    </w:p>
    <w:p w14:paraId="190ADB00">
      <w:pPr>
        <w:pStyle w:val="14"/>
        <w:numPr>
          <w:ilvl w:val="0"/>
          <w:numId w:val="8"/>
        </w:numPr>
      </w:pPr>
      <w:r>
        <w:rPr>
          <w:b/>
        </w:rPr>
        <w:t>拖拽节点并连线：</w:t>
      </w:r>
      <w:r>
        <w:t>按采集、预处理、检测/测量、逻辑、结果和通信顺序连接数据。</w:t>
      </w:r>
    </w:p>
    <w:p w14:paraId="569D9793">
      <w:pPr>
        <w:pStyle w:val="14"/>
        <w:numPr>
          <w:ilvl w:val="0"/>
          <w:numId w:val="8"/>
        </w:numPr>
      </w:pPr>
      <w:r>
        <w:rPr>
          <w:b/>
        </w:rPr>
        <w:t>逐节点设置参数：</w:t>
      </w:r>
      <w:r>
        <w:t>先使用代表性样本单步运行，再增加位置修正、规格判定和异常分支。</w:t>
      </w:r>
    </w:p>
    <w:p w14:paraId="2C04E2CB">
      <w:pPr>
        <w:pStyle w:val="14"/>
        <w:numPr>
          <w:ilvl w:val="0"/>
          <w:numId w:val="8"/>
        </w:numPr>
      </w:pPr>
      <w:r>
        <w:rPr>
          <w:b/>
        </w:rPr>
        <w:t>验证结果闭环：</w:t>
      </w:r>
      <w:r>
        <w:t>确认 OK/NG、坐标、通信报文、图片和表格输出与客户协议一致。</w:t>
      </w:r>
    </w:p>
    <w:p w14:paraId="27A1BA16">
      <w:pPr>
        <w:pStyle w:val="14"/>
        <w:numPr>
          <w:ilvl w:val="0"/>
          <w:numId w:val="8"/>
        </w:numPr>
      </w:pPr>
      <w:r>
        <w:rPr>
          <w:b/>
        </w:rPr>
        <w:t>连续运行与压力测试：</w:t>
      </w:r>
      <w:r>
        <w:t>验证节拍、稳定性、磁盘容量、断线重连和异常恢复。</w:t>
      </w:r>
    </w:p>
    <w:p w14:paraId="29901BF3">
      <w:pPr>
        <w:pStyle w:val="14"/>
        <w:numPr>
          <w:ilvl w:val="0"/>
          <w:numId w:val="8"/>
        </w:numPr>
      </w:pPr>
      <w:r>
        <w:rPr>
          <w:b/>
        </w:rPr>
        <w:t>保存与交付：</w:t>
      </w:r>
      <w:r>
        <w:t>保存方案、模型、标定、协议和样本，按权限区分生产与工程操作。</w:t>
      </w:r>
    </w:p>
    <w:tbl>
      <w:tblPr>
        <w:tblStyle w:val="32"/>
        <w:tblW w:w="0" w:type="auto"/>
        <w:jc w:val="center"/>
        <w:tblBorders>
          <w:top w:val="single" w:color="148B73" w:sz="8" w:space="0"/>
          <w:left w:val="single" w:color="148B73" w:sz="8" w:space="0"/>
          <w:bottom w:val="single" w:color="148B73" w:sz="8" w:space="0"/>
          <w:right w:val="single" w:color="148B73" w:sz="8" w:space="0"/>
          <w:insideH w:val="single" w:color="148B73" w:sz="8" w:space="0"/>
          <w:insideV w:val="single" w:color="148B73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4AE68BE">
        <w:tblPrEx>
          <w:tblBorders>
            <w:top w:val="single" w:color="148B73" w:sz="8" w:space="0"/>
            <w:left w:val="single" w:color="148B73" w:sz="8" w:space="0"/>
            <w:bottom w:val="single" w:color="148B73" w:sz="8" w:space="0"/>
            <w:right w:val="single" w:color="148B73" w:sz="8" w:space="0"/>
            <w:insideH w:val="single" w:color="148B73" w:sz="8" w:space="0"/>
            <w:insideV w:val="single" w:color="148B7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3F7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F1F304">
            <w:pPr>
              <w:spacing w:after="40"/>
            </w:pPr>
            <w:r>
              <w:rPr>
                <w:b/>
                <w:color w:val="148B73"/>
              </w:rPr>
              <w:t>推荐调试顺序　</w:t>
            </w:r>
            <w:r>
              <w:t>先成像、再定位、后算法、再判定，最后接通信与保存。任何检测不稳定，都先回到光学、焦距、曝光和夹具检查。</w:t>
            </w:r>
          </w:p>
        </w:tc>
      </w:tr>
    </w:tbl>
    <w:p w14:paraId="1D202AE4">
      <w:pPr>
        <w:spacing w:after="0"/>
      </w:pPr>
    </w:p>
    <w:p w14:paraId="3089D2ED">
      <w:r>
        <w:br w:type="page"/>
      </w:r>
    </w:p>
    <w:p w14:paraId="4417196D">
      <w:pPr>
        <w:pStyle w:val="3"/>
      </w:pPr>
      <w:r>
        <w:t>3　平台基础功能</w:t>
      </w:r>
    </w:p>
    <w:p w14:paraId="4998823F">
      <w:pPr>
        <w:spacing w:after="200"/>
      </w:pPr>
      <w:r>
        <w:t>平台基础功能负责方案、流程、运行、配置、日志与权限，是所有视觉应用的共同底座。</w:t>
      </w:r>
    </w:p>
    <w:p w14:paraId="7F410DF1">
      <w:pPr>
        <w:pStyle w:val="4"/>
      </w:pPr>
      <w:r>
        <w:t>3.1　方案管理</w:t>
      </w:r>
    </w:p>
    <w:p w14:paraId="333E4118">
      <w:pPr>
        <w:keepNext/>
      </w:pPr>
      <w:r>
        <w:t>建立、打开、保存和切换完整视觉项目，是设备、流程、参数与权限配置的统一载体。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60676F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B4B3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AD35">
            <w:pPr>
              <w:keepNext/>
              <w:spacing w:after="0"/>
            </w:pPr>
            <w:r>
              <w:t>多产品、多机型、多工位项目切换</w:t>
            </w:r>
          </w:p>
        </w:tc>
      </w:tr>
      <w:tr w14:paraId="7C709EB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8A248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19D01">
            <w:pPr>
              <w:keepNext/>
              <w:spacing w:after="0"/>
            </w:pPr>
            <w:r>
              <w:t>方案名称、保存路径、已有方案文件</w:t>
            </w:r>
          </w:p>
        </w:tc>
      </w:tr>
      <w:tr w14:paraId="57E6DD0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2281B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64590">
            <w:pPr>
              <w:keepNext/>
              <w:spacing w:after="0"/>
            </w:pPr>
            <w:r>
              <w:t>新建/打开/保存/另存为、最近方案</w:t>
            </w:r>
          </w:p>
        </w:tc>
      </w:tr>
      <w:tr w14:paraId="66D598C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8213B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B7C65">
            <w:pPr>
              <w:keepNext/>
              <w:spacing w:after="0"/>
            </w:pPr>
            <w:r>
              <w:t>可重复加载的项目方案</w:t>
            </w:r>
          </w:p>
        </w:tc>
      </w:tr>
      <w:tr w14:paraId="5061C14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11032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733C5">
            <w:pPr>
              <w:spacing w:after="0"/>
            </w:pPr>
            <w:r>
              <w:t>设备管理 + 流程管理 + 运行参数</w:t>
            </w:r>
          </w:p>
        </w:tc>
      </w:tr>
    </w:tbl>
    <w:p w14:paraId="4E772121">
      <w:pPr>
        <w:spacing w:after="0"/>
      </w:pPr>
    </w:p>
    <w:p w14:paraId="5528DAA1">
      <w:pPr>
        <w:pStyle w:val="5"/>
      </w:pPr>
      <w:r>
        <w:t>使用方法</w:t>
      </w:r>
    </w:p>
    <w:p w14:paraId="2F369077">
      <w:pPr>
        <w:pStyle w:val="14"/>
        <w:numPr>
          <w:ilvl w:val="0"/>
          <w:numId w:val="9"/>
        </w:numPr>
      </w:pPr>
      <w:r>
        <w:t>从工具箱或对应管理界面添加“方案管理”，确认所需设备或上游数据已经准备好。</w:t>
      </w:r>
    </w:p>
    <w:p w14:paraId="2F4766D8">
      <w:pPr>
        <w:pStyle w:val="14"/>
        <w:numPr>
          <w:ilvl w:val="0"/>
          <w:numId w:val="9"/>
        </w:numPr>
      </w:pPr>
      <w:r>
        <w:t>打开参数界面，重点设置：新建/打开/保存/另存为、最近方案；首次调试应从较宽松的范围开始。</w:t>
      </w:r>
    </w:p>
    <w:p w14:paraId="01E40AA0">
      <w:pPr>
        <w:pStyle w:val="14"/>
        <w:numPr>
          <w:ilvl w:val="0"/>
          <w:numId w:val="9"/>
        </w:numPr>
      </w:pPr>
      <w:r>
        <w:t>执行单步运行，核对输出“可重复加载的项目方案”，确认边界样本后再连接下游判定、通信或保存节点。</w:t>
      </w:r>
    </w:p>
    <w:p w14:paraId="19078F8D">
      <w:pPr>
        <w:pStyle w:val="5"/>
      </w:pPr>
      <w:r>
        <w:t>基本算法逻辑</w:t>
      </w:r>
    </w:p>
    <w:p w14:paraId="13D49F04">
      <w:r>
        <w:t>将流程图、节点参数、设备配置和全局资源序列化保存，加载时按类型恢复对象并重建依赖关系。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D3E41E7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AD8E95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6F665AC5">
      <w:pPr>
        <w:spacing w:after="0"/>
      </w:pPr>
    </w:p>
    <w:p w14:paraId="7D0EE151">
      <w:pPr>
        <w:pStyle w:val="4"/>
      </w:pPr>
      <w:r>
        <w:t>3.2　主界面与视图管理</w:t>
      </w:r>
    </w:p>
    <w:p w14:paraId="05FEFF53">
      <w:pPr>
        <w:keepNext/>
      </w:pPr>
      <w:r>
        <w:t>集中呈现方案、流程、工具箱、图像、结果、日志和运行控制。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B902E0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48D7F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DC507">
            <w:pPr>
              <w:keepNext/>
              <w:spacing w:after="0"/>
            </w:pPr>
            <w:r>
              <w:t>方案编辑、调试、生产监控</w:t>
            </w:r>
          </w:p>
        </w:tc>
      </w:tr>
      <w:tr w14:paraId="77A41E4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26125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178F8">
            <w:pPr>
              <w:keepNext/>
              <w:spacing w:after="0"/>
            </w:pPr>
            <w:r>
              <w:t>当前方案与运行状态</w:t>
            </w:r>
          </w:p>
        </w:tc>
      </w:tr>
      <w:tr w14:paraId="0A3AC4A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1D27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87D2">
            <w:pPr>
              <w:keepNext/>
              <w:spacing w:after="0"/>
            </w:pPr>
            <w:r>
              <w:t>停靠窗口、布局、缩放、显示区域</w:t>
            </w:r>
          </w:p>
        </w:tc>
      </w:tr>
      <w:tr w14:paraId="5FE2B8F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608E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89EB1">
            <w:pPr>
              <w:keepNext/>
              <w:spacing w:after="0"/>
            </w:pPr>
            <w:r>
              <w:t>统一操作工作台</w:t>
            </w:r>
          </w:p>
        </w:tc>
      </w:tr>
      <w:tr w14:paraId="1A6FAC2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9704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72633">
            <w:pPr>
              <w:spacing w:after="0"/>
            </w:pPr>
            <w:r>
              <w:t>流程画布 + 图像显示 + 运行日志</w:t>
            </w:r>
          </w:p>
        </w:tc>
      </w:tr>
    </w:tbl>
    <w:p w14:paraId="424D41DF">
      <w:pPr>
        <w:spacing w:after="0"/>
      </w:pPr>
    </w:p>
    <w:p w14:paraId="1A5A71FC">
      <w:pPr>
        <w:pStyle w:val="5"/>
      </w:pPr>
      <w:r>
        <w:t>使用方法</w:t>
      </w:r>
    </w:p>
    <w:p w14:paraId="5599B7E3">
      <w:pPr>
        <w:pStyle w:val="14"/>
        <w:numPr>
          <w:ilvl w:val="0"/>
          <w:numId w:val="10"/>
        </w:numPr>
      </w:pPr>
      <w:r>
        <w:t>从工具箱或对应管理界面添加“主界面与视图管理”，确认所需设备或上游数据已经准备好。</w:t>
      </w:r>
    </w:p>
    <w:p w14:paraId="0D96A1B5">
      <w:pPr>
        <w:pStyle w:val="14"/>
        <w:numPr>
          <w:ilvl w:val="0"/>
          <w:numId w:val="10"/>
        </w:numPr>
      </w:pPr>
      <w:r>
        <w:t>打开参数界面，重点设置：停靠窗口、布局、缩放、显示区域；首次调试应从较宽松的范围开始。</w:t>
      </w:r>
    </w:p>
    <w:p w14:paraId="2700ABFD">
      <w:pPr>
        <w:pStyle w:val="14"/>
        <w:numPr>
          <w:ilvl w:val="0"/>
          <w:numId w:val="10"/>
        </w:numPr>
      </w:pPr>
      <w:r>
        <w:t>执行单步运行，核对输出“统一操作工作台”，确认边界样本后再连接下游判定、通信或保存节点。</w:t>
      </w:r>
    </w:p>
    <w:p w14:paraId="64DF6456">
      <w:pPr>
        <w:pStyle w:val="5"/>
      </w:pPr>
      <w:r>
        <w:t>基本算法逻辑</w:t>
      </w:r>
    </w:p>
    <w:p w14:paraId="0F5D76EF">
      <w:r>
        <w:t>通过可停靠视图组织编辑区与监控区，运行状态以事件方式驱动界面刷新。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50817A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5BEB3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5E2C6A7">
      <w:pPr>
        <w:spacing w:after="0"/>
      </w:pPr>
    </w:p>
    <w:p w14:paraId="4F7A86A0">
      <w:pPr>
        <w:pStyle w:val="4"/>
      </w:pPr>
      <w:r>
        <w:t>3.3　流程管理</w:t>
      </w:r>
    </w:p>
    <w:p w14:paraId="21CD7383">
      <w:pPr>
        <w:keepNext/>
      </w:pPr>
      <w:r>
        <w:t>创建、复制、删除、分组和排序检测流程，支持多流程协同。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AF5718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85F6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C60E">
            <w:pPr>
              <w:keepNext/>
              <w:spacing w:after="0"/>
            </w:pPr>
            <w:r>
              <w:t>多相机、多工位、并行检测</w:t>
            </w:r>
          </w:p>
        </w:tc>
      </w:tr>
      <w:tr w14:paraId="21845A2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2ECA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AD89C">
            <w:pPr>
              <w:keepNext/>
              <w:spacing w:after="0"/>
            </w:pPr>
            <w:r>
              <w:t>流程名称、流程组、触发方式</w:t>
            </w:r>
          </w:p>
        </w:tc>
      </w:tr>
      <w:tr w14:paraId="3970B89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048E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AA83F">
            <w:pPr>
              <w:keepNext/>
              <w:spacing w:after="0"/>
            </w:pPr>
            <w:r>
              <w:t>启用、顺序、分组、循环/触发模式</w:t>
            </w:r>
          </w:p>
        </w:tc>
      </w:tr>
      <w:tr w14:paraId="59760D4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D6B84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8AC82">
            <w:pPr>
              <w:keepNext/>
              <w:spacing w:after="0"/>
            </w:pPr>
            <w:r>
              <w:t>可调度的流程集合</w:t>
            </w:r>
          </w:p>
        </w:tc>
      </w:tr>
      <w:tr w14:paraId="3D3876F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52634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F3C74">
            <w:pPr>
              <w:spacing w:after="0"/>
            </w:pPr>
            <w:r>
              <w:t>流程画布 + 触发同组流程 + 等待流程完成</w:t>
            </w:r>
          </w:p>
        </w:tc>
      </w:tr>
    </w:tbl>
    <w:p w14:paraId="6E2EB79A">
      <w:pPr>
        <w:spacing w:after="0"/>
      </w:pPr>
    </w:p>
    <w:p w14:paraId="634DE5CF">
      <w:pPr>
        <w:pStyle w:val="5"/>
      </w:pPr>
      <w:r>
        <w:t>使用方法</w:t>
      </w:r>
    </w:p>
    <w:p w14:paraId="5774DA63">
      <w:pPr>
        <w:pStyle w:val="14"/>
        <w:numPr>
          <w:ilvl w:val="0"/>
          <w:numId w:val="11"/>
        </w:numPr>
      </w:pPr>
      <w:r>
        <w:t>从工具箱或对应管理界面添加“流程管理”，确认所需设备或上游数据已经准备好。</w:t>
      </w:r>
    </w:p>
    <w:p w14:paraId="47A1DF26">
      <w:pPr>
        <w:pStyle w:val="14"/>
        <w:numPr>
          <w:ilvl w:val="0"/>
          <w:numId w:val="11"/>
        </w:numPr>
      </w:pPr>
      <w:r>
        <w:t>打开参数界面，重点设置：启用、顺序、分组、循环/触发模式；首次调试应从较宽松的范围开始。</w:t>
      </w:r>
    </w:p>
    <w:p w14:paraId="4959C958">
      <w:pPr>
        <w:pStyle w:val="14"/>
        <w:numPr>
          <w:ilvl w:val="0"/>
          <w:numId w:val="11"/>
        </w:numPr>
      </w:pPr>
      <w:r>
        <w:t>执行单步运行，核对输出“可调度的流程集合”，确认边界样本后再连接下游判定、通信或保存节点。</w:t>
      </w:r>
    </w:p>
    <w:p w14:paraId="72A0B8E8">
      <w:pPr>
        <w:pStyle w:val="5"/>
      </w:pPr>
      <w:r>
        <w:t>基本算法逻辑</w:t>
      </w:r>
    </w:p>
    <w:p w14:paraId="6952B3EF">
      <w:r>
        <w:t>流程作为独立执行单元保存节点图；调度器依据触发条件和组关系启动、等待或停止流程。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9910515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B9A105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444B96E9">
      <w:pPr>
        <w:spacing w:after="0"/>
      </w:pPr>
    </w:p>
    <w:p w14:paraId="44688455">
      <w:pPr>
        <w:pStyle w:val="4"/>
      </w:pPr>
      <w:r>
        <w:t>3.4　流程画布</w:t>
      </w:r>
    </w:p>
    <w:p w14:paraId="61E446BF">
      <w:pPr>
        <w:keepNext/>
      </w:pPr>
      <w:r>
        <w:t>以拖拽连线方式搭建视觉、逻辑、通信和结果处理流程。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4135B2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B700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9C2ED">
            <w:pPr>
              <w:keepNext/>
              <w:spacing w:after="0"/>
            </w:pPr>
            <w:r>
              <w:t>快速搭建与复用非标视觉流程</w:t>
            </w:r>
          </w:p>
        </w:tc>
      </w:tr>
      <w:tr w14:paraId="2348919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6332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87FEF">
            <w:pPr>
              <w:keepNext/>
              <w:spacing w:after="0"/>
            </w:pPr>
            <w:r>
              <w:t>工具箱节点、节点连接、参数</w:t>
            </w:r>
          </w:p>
        </w:tc>
      </w:tr>
      <w:tr w14:paraId="22DF5D1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43C82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3101E">
            <w:pPr>
              <w:keepNext/>
              <w:spacing w:after="0"/>
            </w:pPr>
            <w:r>
              <w:t>节点位置、连线、启停、断点/单步</w:t>
            </w:r>
          </w:p>
        </w:tc>
      </w:tr>
      <w:tr w14:paraId="4FC46B9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AB99B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2694">
            <w:pPr>
              <w:keepNext/>
              <w:spacing w:after="0"/>
            </w:pPr>
            <w:r>
              <w:t>可执行有向流程图</w:t>
            </w:r>
          </w:p>
        </w:tc>
      </w:tr>
      <w:tr w14:paraId="6B270BA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E766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5F02B">
            <w:pPr>
              <w:spacing w:after="0"/>
            </w:pPr>
            <w:r>
              <w:t>工具箱 + 参数窗体 + 运行控制</w:t>
            </w:r>
          </w:p>
        </w:tc>
      </w:tr>
    </w:tbl>
    <w:p w14:paraId="5E309E0A">
      <w:pPr>
        <w:spacing w:after="0"/>
      </w:pPr>
    </w:p>
    <w:p w14:paraId="097EB1F6">
      <w:pPr>
        <w:pStyle w:val="5"/>
      </w:pPr>
      <w:r>
        <w:t>使用方法</w:t>
      </w:r>
    </w:p>
    <w:p w14:paraId="18EAA6BA">
      <w:pPr>
        <w:pStyle w:val="14"/>
        <w:numPr>
          <w:ilvl w:val="0"/>
          <w:numId w:val="12"/>
        </w:numPr>
      </w:pPr>
      <w:r>
        <w:t>从工具箱或对应管理界面添加“流程画布”，确认所需设备或上游数据已经准备好。</w:t>
      </w:r>
    </w:p>
    <w:p w14:paraId="2ACB89D6">
      <w:pPr>
        <w:pStyle w:val="14"/>
        <w:numPr>
          <w:ilvl w:val="0"/>
          <w:numId w:val="12"/>
        </w:numPr>
      </w:pPr>
      <w:r>
        <w:t>打开参数界面，重点设置：节点位置、连线、启停、断点/单步；首次调试应从较宽松的范围开始。</w:t>
      </w:r>
    </w:p>
    <w:p w14:paraId="1F365593">
      <w:pPr>
        <w:pStyle w:val="14"/>
        <w:numPr>
          <w:ilvl w:val="0"/>
          <w:numId w:val="12"/>
        </w:numPr>
      </w:pPr>
      <w:r>
        <w:t>执行单步运行，核对输出“可执行有向流程图”，确认边界样本后再连接下游判定、通信或保存节点。</w:t>
      </w:r>
    </w:p>
    <w:p w14:paraId="070F8FAB">
      <w:pPr>
        <w:pStyle w:val="5"/>
      </w:pPr>
      <w:r>
        <w:t>基本算法逻辑</w:t>
      </w:r>
    </w:p>
    <w:p w14:paraId="73E3AF20">
      <w:r>
        <w:t>节点按依赖关系读取上游输出并产生下游输入；运行器按拓扑与控制节点规则推进。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987C22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D9848E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避免形成无终止的控制回路；修改连线后应执行一次完整单步检查。</w:t>
            </w:r>
          </w:p>
        </w:tc>
      </w:tr>
    </w:tbl>
    <w:p w14:paraId="0748D3B6">
      <w:pPr>
        <w:spacing w:after="0"/>
      </w:pPr>
    </w:p>
    <w:p w14:paraId="572523D4">
      <w:pPr>
        <w:pStyle w:val="4"/>
      </w:pPr>
      <w:r>
        <w:t>3.5　运行控制</w:t>
      </w:r>
    </w:p>
    <w:p w14:paraId="494A7616">
      <w:pPr>
        <w:keepNext/>
      </w:pPr>
      <w:r>
        <w:t>提供单次、连续、停止、复位和异常恢复等生产控制。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1D0508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1E67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EE32B">
            <w:pPr>
              <w:keepNext/>
              <w:spacing w:after="0"/>
            </w:pPr>
            <w:r>
              <w:t>调试、试产、连续生产</w:t>
            </w:r>
          </w:p>
        </w:tc>
      </w:tr>
      <w:tr w14:paraId="6AB2D80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87774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C2A73">
            <w:pPr>
              <w:keepNext/>
              <w:spacing w:after="0"/>
            </w:pPr>
            <w:r>
              <w:t>当前方案、流程与设备状态</w:t>
            </w:r>
          </w:p>
        </w:tc>
      </w:tr>
      <w:tr w14:paraId="559A3B4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CC145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4186F">
            <w:pPr>
              <w:keepNext/>
              <w:spacing w:after="0"/>
            </w:pPr>
            <w:r>
              <w:t>单次/连续、周期、超时、停止策略</w:t>
            </w:r>
          </w:p>
        </w:tc>
      </w:tr>
      <w:tr w14:paraId="4DD2B22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6171A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712BB">
            <w:pPr>
              <w:keepNext/>
              <w:spacing w:after="0"/>
            </w:pPr>
            <w:r>
              <w:t>运行状态、节拍与结果</w:t>
            </w:r>
          </w:p>
        </w:tc>
      </w:tr>
      <w:tr w14:paraId="7EF3968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7164A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5A248">
            <w:pPr>
              <w:spacing w:after="0"/>
            </w:pPr>
            <w:r>
              <w:t>运行参数 + 日志 + 结果汇总</w:t>
            </w:r>
          </w:p>
        </w:tc>
      </w:tr>
    </w:tbl>
    <w:p w14:paraId="21020AE4">
      <w:pPr>
        <w:spacing w:after="0"/>
      </w:pPr>
    </w:p>
    <w:p w14:paraId="15169A43">
      <w:pPr>
        <w:pStyle w:val="5"/>
      </w:pPr>
      <w:r>
        <w:t>使用方法</w:t>
      </w:r>
    </w:p>
    <w:p w14:paraId="00F8A972">
      <w:pPr>
        <w:pStyle w:val="14"/>
        <w:numPr>
          <w:ilvl w:val="0"/>
          <w:numId w:val="13"/>
        </w:numPr>
      </w:pPr>
      <w:r>
        <w:t>从工具箱或对应管理界面添加“运行控制”，确认所需设备或上游数据已经准备好。</w:t>
      </w:r>
    </w:p>
    <w:p w14:paraId="6C42ACF6">
      <w:pPr>
        <w:pStyle w:val="14"/>
        <w:numPr>
          <w:ilvl w:val="0"/>
          <w:numId w:val="13"/>
        </w:numPr>
      </w:pPr>
      <w:r>
        <w:t>打开参数界面，重点设置：单次/连续、周期、超时、停止策略；首次调试应从较宽松的范围开始。</w:t>
      </w:r>
    </w:p>
    <w:p w14:paraId="077ED903">
      <w:pPr>
        <w:pStyle w:val="14"/>
        <w:numPr>
          <w:ilvl w:val="0"/>
          <w:numId w:val="13"/>
        </w:numPr>
      </w:pPr>
      <w:r>
        <w:t>执行单步运行，核对输出“运行状态、节拍与结果”，确认边界样本后再连接下游判定、通信或保存节点。</w:t>
      </w:r>
    </w:p>
    <w:p w14:paraId="7869095E">
      <w:pPr>
        <w:pStyle w:val="5"/>
      </w:pPr>
      <w:r>
        <w:t>基本算法逻辑</w:t>
      </w:r>
    </w:p>
    <w:p w14:paraId="35030BA2">
      <w:r>
        <w:t>通过取消令牌和状态机控制执行生命周期，异常被记录并按配置终止或转入下一周期。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D8313C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FCBBB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6843461D">
      <w:pPr>
        <w:spacing w:after="0"/>
      </w:pPr>
    </w:p>
    <w:p w14:paraId="6CD71F46">
      <w:pPr>
        <w:pStyle w:val="4"/>
      </w:pPr>
      <w:r>
        <w:t>3.6　运行参数</w:t>
      </w:r>
    </w:p>
    <w:p w14:paraId="32AA555C">
      <w:pPr>
        <w:keepNext/>
      </w:pPr>
      <w:r>
        <w:t>集中设置方案运行相关的周期、超时、保存与显示策略。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E72D9E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4601F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17FA4">
            <w:pPr>
              <w:keepNext/>
              <w:spacing w:after="0"/>
            </w:pPr>
            <w:r>
              <w:t>不同产线节拍与存储策略</w:t>
            </w:r>
          </w:p>
        </w:tc>
      </w:tr>
      <w:tr w14:paraId="7B96094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5ED0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F9136">
            <w:pPr>
              <w:keepNext/>
              <w:spacing w:after="0"/>
            </w:pPr>
            <w:r>
              <w:t>用户配置</w:t>
            </w:r>
          </w:p>
        </w:tc>
      </w:tr>
      <w:tr w14:paraId="3432BF7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C733E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CA48">
            <w:pPr>
              <w:keepNext/>
              <w:spacing w:after="0"/>
            </w:pPr>
            <w:r>
              <w:t>循环间隔、流程超时、结果保留、界面刷新</w:t>
            </w:r>
          </w:p>
        </w:tc>
      </w:tr>
      <w:tr w14:paraId="3A840D2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B4BC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B4F8C">
            <w:pPr>
              <w:keepNext/>
              <w:spacing w:after="0"/>
            </w:pPr>
            <w:r>
              <w:t>运行时配置快照</w:t>
            </w:r>
          </w:p>
        </w:tc>
      </w:tr>
      <w:tr w14:paraId="022F3FF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9C5E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E2066">
            <w:pPr>
              <w:spacing w:after="0"/>
            </w:pPr>
            <w:r>
              <w:t>运行控制 + 系统设置</w:t>
            </w:r>
          </w:p>
        </w:tc>
      </w:tr>
    </w:tbl>
    <w:p w14:paraId="77BC5346">
      <w:pPr>
        <w:spacing w:after="0"/>
      </w:pPr>
    </w:p>
    <w:p w14:paraId="35DC5288">
      <w:pPr>
        <w:pStyle w:val="5"/>
      </w:pPr>
      <w:r>
        <w:t>使用方法</w:t>
      </w:r>
    </w:p>
    <w:p w14:paraId="0CFF9069">
      <w:pPr>
        <w:pStyle w:val="14"/>
        <w:numPr>
          <w:ilvl w:val="0"/>
          <w:numId w:val="14"/>
        </w:numPr>
      </w:pPr>
      <w:r>
        <w:t>从工具箱或对应管理界面添加“运行参数”，确认所需设备或上游数据已经准备好。</w:t>
      </w:r>
    </w:p>
    <w:p w14:paraId="720AFE49">
      <w:pPr>
        <w:pStyle w:val="14"/>
        <w:numPr>
          <w:ilvl w:val="0"/>
          <w:numId w:val="14"/>
        </w:numPr>
      </w:pPr>
      <w:r>
        <w:t>打开参数界面，重点设置：循环间隔、流程超时、结果保留、界面刷新；首次调试应从较宽松的范围开始。</w:t>
      </w:r>
    </w:p>
    <w:p w14:paraId="61D01EDA">
      <w:pPr>
        <w:pStyle w:val="14"/>
        <w:numPr>
          <w:ilvl w:val="0"/>
          <w:numId w:val="14"/>
        </w:numPr>
      </w:pPr>
      <w:r>
        <w:t>执行单步运行，核对输出“运行时配置快照”，确认边界样本后再连接下游判定、通信或保存节点。</w:t>
      </w:r>
    </w:p>
    <w:p w14:paraId="75F9BA98">
      <w:pPr>
        <w:pStyle w:val="5"/>
      </w:pPr>
      <w:r>
        <w:t>基本算法逻辑</w:t>
      </w:r>
    </w:p>
    <w:p w14:paraId="121A3F34">
      <w:r>
        <w:t>启动时读取配置并注入执行上下文，节点只读取当前快照，减少运行中不一致。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D986BB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299390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4F55CE0D">
      <w:pPr>
        <w:spacing w:after="0"/>
      </w:pPr>
    </w:p>
    <w:p w14:paraId="2EDC9394">
      <w:pPr>
        <w:pStyle w:val="4"/>
      </w:pPr>
      <w:r>
        <w:t>3.7　检测项配置</w:t>
      </w:r>
    </w:p>
    <w:p w14:paraId="4E10AE8B">
      <w:pPr>
        <w:keepNext/>
      </w:pPr>
      <w:r>
        <w:t>把底层节点结果映射为客户可读的检测项、规格和判定。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4B1BAD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5736F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36CBF">
            <w:pPr>
              <w:keepNext/>
              <w:spacing w:after="0"/>
            </w:pPr>
            <w:r>
              <w:t>尺寸、缺陷、定位、识别结果管理</w:t>
            </w:r>
          </w:p>
        </w:tc>
      </w:tr>
      <w:tr w14:paraId="7D36CE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BEBB9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605DE">
            <w:pPr>
              <w:keepNext/>
              <w:spacing w:after="0"/>
            </w:pPr>
            <w:r>
              <w:t>节点结果、上下限、名称</w:t>
            </w:r>
          </w:p>
        </w:tc>
      </w:tr>
      <w:tr w14:paraId="7427665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7B4F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F3115">
            <w:pPr>
              <w:keepNext/>
              <w:spacing w:after="0"/>
            </w:pPr>
            <w:r>
              <w:t>检测项名称、单位、上下限、启用、显示顺序</w:t>
            </w:r>
          </w:p>
        </w:tc>
      </w:tr>
      <w:tr w14:paraId="500D5F5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F5C6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B243E">
            <w:pPr>
              <w:keepNext/>
              <w:spacing w:after="0"/>
            </w:pPr>
            <w:r>
              <w:t>检测项明细与总判定</w:t>
            </w:r>
          </w:p>
        </w:tc>
      </w:tr>
      <w:tr w14:paraId="66BBCCC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FB17C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96E8A">
            <w:pPr>
              <w:spacing w:after="0"/>
            </w:pPr>
            <w:r>
              <w:t>测量节点 + 结果汇总 + 导出表格</w:t>
            </w:r>
          </w:p>
        </w:tc>
      </w:tr>
    </w:tbl>
    <w:p w14:paraId="7D4CA1C1">
      <w:pPr>
        <w:spacing w:after="0"/>
      </w:pPr>
    </w:p>
    <w:p w14:paraId="5DEC0B80">
      <w:pPr>
        <w:pStyle w:val="5"/>
      </w:pPr>
      <w:r>
        <w:t>使用方法</w:t>
      </w:r>
    </w:p>
    <w:p w14:paraId="0A73606B">
      <w:pPr>
        <w:pStyle w:val="14"/>
        <w:numPr>
          <w:ilvl w:val="0"/>
          <w:numId w:val="15"/>
        </w:numPr>
      </w:pPr>
      <w:r>
        <w:t>从工具箱或对应管理界面添加“检测项配置”，确认所需设备或上游数据已经准备好。</w:t>
      </w:r>
    </w:p>
    <w:p w14:paraId="58D79656">
      <w:pPr>
        <w:pStyle w:val="14"/>
        <w:numPr>
          <w:ilvl w:val="0"/>
          <w:numId w:val="15"/>
        </w:numPr>
      </w:pPr>
      <w:r>
        <w:t>打开参数界面，重点设置：检测项名称、单位、上下限、启用、显示顺序；首次调试应从较宽松的范围开始。</w:t>
      </w:r>
    </w:p>
    <w:p w14:paraId="2191A370">
      <w:pPr>
        <w:pStyle w:val="14"/>
        <w:numPr>
          <w:ilvl w:val="0"/>
          <w:numId w:val="15"/>
        </w:numPr>
      </w:pPr>
      <w:r>
        <w:t>执行单步运行，核对输出“检测项明细与总判定”，确认边界样本后再连接下游判定、通信或保存节点。</w:t>
      </w:r>
    </w:p>
    <w:p w14:paraId="4180505F">
      <w:pPr>
        <w:pStyle w:val="5"/>
      </w:pPr>
      <w:r>
        <w:t>基本算法逻辑</w:t>
      </w:r>
    </w:p>
    <w:p w14:paraId="7E2BA482">
      <w:r>
        <w:t>对数值或状态应用规格上下限，将各子项按与/或规则汇总为最终 OK/NG。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FE8C175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EFCD9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3A1D34E">
      <w:pPr>
        <w:spacing w:after="0"/>
      </w:pPr>
    </w:p>
    <w:p w14:paraId="3999E836">
      <w:pPr>
        <w:pStyle w:val="4"/>
      </w:pPr>
      <w:r>
        <w:t>3.8　全局信号</w:t>
      </w:r>
    </w:p>
    <w:p w14:paraId="669AC4D6">
      <w:pPr>
        <w:keepNext/>
      </w:pPr>
      <w:r>
        <w:t>在流程、设备和界面之间共享布尔或数值状态。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116F83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9F0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79698">
            <w:pPr>
              <w:keepNext/>
              <w:spacing w:after="0"/>
            </w:pPr>
            <w:r>
              <w:t>急停、到位、放行、互锁、配方状态</w:t>
            </w:r>
          </w:p>
        </w:tc>
      </w:tr>
      <w:tr w14:paraId="4DA70B1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85422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F4B0">
            <w:pPr>
              <w:keepNext/>
              <w:spacing w:after="0"/>
            </w:pPr>
            <w:r>
              <w:t>信号名称、初值、外部写入</w:t>
            </w:r>
          </w:p>
        </w:tc>
      </w:tr>
      <w:tr w14:paraId="60C8F2F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AF8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FB3F8">
            <w:pPr>
              <w:keepNext/>
              <w:spacing w:after="0"/>
            </w:pPr>
            <w:r>
              <w:t>数据类型、默认值、作用域</w:t>
            </w:r>
          </w:p>
        </w:tc>
      </w:tr>
      <w:tr w14:paraId="217F6DC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D0415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44737">
            <w:pPr>
              <w:keepNext/>
              <w:spacing w:after="0"/>
            </w:pPr>
            <w:r>
              <w:t>可订阅的共享信号</w:t>
            </w:r>
          </w:p>
        </w:tc>
      </w:tr>
      <w:tr w14:paraId="5E51332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55EB3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3DA1E">
            <w:pPr>
              <w:spacing w:after="0"/>
            </w:pPr>
            <w:r>
              <w:t>监听全局信号 + 流程信号 + 共享变量</w:t>
            </w:r>
          </w:p>
        </w:tc>
      </w:tr>
    </w:tbl>
    <w:p w14:paraId="01B341AA">
      <w:pPr>
        <w:spacing w:after="0"/>
      </w:pPr>
    </w:p>
    <w:p w14:paraId="322ED733">
      <w:pPr>
        <w:pStyle w:val="5"/>
      </w:pPr>
      <w:r>
        <w:t>使用方法</w:t>
      </w:r>
    </w:p>
    <w:p w14:paraId="6AA2F518">
      <w:pPr>
        <w:pStyle w:val="14"/>
        <w:numPr>
          <w:ilvl w:val="0"/>
          <w:numId w:val="16"/>
        </w:numPr>
      </w:pPr>
      <w:r>
        <w:t>从工具箱或对应管理界面添加“全局信号”，确认所需设备或上游数据已经准备好。</w:t>
      </w:r>
    </w:p>
    <w:p w14:paraId="79040D56">
      <w:pPr>
        <w:pStyle w:val="14"/>
        <w:numPr>
          <w:ilvl w:val="0"/>
          <w:numId w:val="16"/>
        </w:numPr>
      </w:pPr>
      <w:r>
        <w:t>打开参数界面，重点设置：数据类型、默认值、作用域；首次调试应从较宽松的范围开始。</w:t>
      </w:r>
    </w:p>
    <w:p w14:paraId="1FF15162">
      <w:pPr>
        <w:pStyle w:val="14"/>
        <w:numPr>
          <w:ilvl w:val="0"/>
          <w:numId w:val="16"/>
        </w:numPr>
      </w:pPr>
      <w:r>
        <w:t>执行单步运行，核对输出“可订阅的共享信号”，确认边界样本后再连接下游判定、通信或保存节点。</w:t>
      </w:r>
    </w:p>
    <w:p w14:paraId="6F80DD1B">
      <w:pPr>
        <w:pStyle w:val="5"/>
      </w:pPr>
      <w:r>
        <w:t>基本算法逻辑</w:t>
      </w:r>
    </w:p>
    <w:p w14:paraId="78559F50">
      <w:r>
        <w:t>采用键值存储并通过事件发布变化，监听节点在信号满足条件时继续执行。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14FF2DF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986611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6044DFF5">
      <w:pPr>
        <w:spacing w:after="0"/>
      </w:pPr>
    </w:p>
    <w:p w14:paraId="066471EE">
      <w:pPr>
        <w:pStyle w:val="4"/>
      </w:pPr>
      <w:r>
        <w:t>3.9　系统设置</w:t>
      </w:r>
    </w:p>
    <w:p w14:paraId="03D86C44">
      <w:pPr>
        <w:keepNext/>
      </w:pPr>
      <w:r>
        <w:t>管理语言、路径、日志、界面与通用运行选项。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E502E6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7424A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366A0">
            <w:pPr>
              <w:keepNext/>
              <w:spacing w:after="0"/>
            </w:pPr>
            <w:r>
              <w:t>部署、运维与多机环境</w:t>
            </w:r>
          </w:p>
        </w:tc>
      </w:tr>
      <w:tr w14:paraId="51B7837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BBF0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91356">
            <w:pPr>
              <w:keepNext/>
              <w:spacing w:after="0"/>
            </w:pPr>
            <w:r>
              <w:t>系统级配置</w:t>
            </w:r>
          </w:p>
        </w:tc>
      </w:tr>
      <w:tr w14:paraId="32823F9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6FFB2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0BC8">
            <w:pPr>
              <w:keepNext/>
              <w:spacing w:after="0"/>
            </w:pPr>
            <w:r>
              <w:t>目录、日志等级、自动保存、显示选项</w:t>
            </w:r>
          </w:p>
        </w:tc>
      </w:tr>
      <w:tr w14:paraId="437AD03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CD576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E4BC4">
            <w:pPr>
              <w:keepNext/>
              <w:spacing w:after="0"/>
            </w:pPr>
            <w:r>
              <w:t>持久化系统配置</w:t>
            </w:r>
          </w:p>
        </w:tc>
      </w:tr>
      <w:tr w14:paraId="0AD049F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4F4A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BE3DC">
            <w:pPr>
              <w:spacing w:after="0"/>
            </w:pPr>
            <w:r>
              <w:t>运行参数 + 日志</w:t>
            </w:r>
          </w:p>
        </w:tc>
      </w:tr>
    </w:tbl>
    <w:p w14:paraId="3E8B53F3">
      <w:pPr>
        <w:spacing w:after="0"/>
      </w:pPr>
    </w:p>
    <w:p w14:paraId="5B511B7C">
      <w:pPr>
        <w:pStyle w:val="5"/>
      </w:pPr>
      <w:r>
        <w:t>使用方法</w:t>
      </w:r>
    </w:p>
    <w:p w14:paraId="039FEEA3">
      <w:pPr>
        <w:pStyle w:val="14"/>
        <w:numPr>
          <w:ilvl w:val="0"/>
          <w:numId w:val="17"/>
        </w:numPr>
      </w:pPr>
      <w:r>
        <w:t>从工具箱或对应管理界面添加“系统设置”，确认所需设备或上游数据已经准备好。</w:t>
      </w:r>
    </w:p>
    <w:p w14:paraId="713719D0">
      <w:pPr>
        <w:pStyle w:val="14"/>
        <w:numPr>
          <w:ilvl w:val="0"/>
          <w:numId w:val="17"/>
        </w:numPr>
      </w:pPr>
      <w:r>
        <w:t>打开参数界面，重点设置：目录、日志等级、自动保存、显示选项；首次调试应从较宽松的范围开始。</w:t>
      </w:r>
    </w:p>
    <w:p w14:paraId="462D8B0C">
      <w:pPr>
        <w:pStyle w:val="14"/>
        <w:numPr>
          <w:ilvl w:val="0"/>
          <w:numId w:val="17"/>
        </w:numPr>
      </w:pPr>
      <w:r>
        <w:t>执行单步运行，核对输出“持久化系统配置”，确认边界样本后再连接下游判定、通信或保存节点。</w:t>
      </w:r>
    </w:p>
    <w:p w14:paraId="5B4A6369">
      <w:pPr>
        <w:pStyle w:val="5"/>
      </w:pPr>
      <w:r>
        <w:t>基本算法逻辑</w:t>
      </w:r>
    </w:p>
    <w:p w14:paraId="3FC6D897">
      <w:r>
        <w:t>配置以键值形式保存，启动时加载并提供默认值与合法性校验。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31C2F87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5CBBF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6C5C0E1">
      <w:pPr>
        <w:spacing w:after="0"/>
      </w:pPr>
    </w:p>
    <w:p w14:paraId="42DB1EB3">
      <w:pPr>
        <w:pStyle w:val="4"/>
      </w:pPr>
      <w:r>
        <w:t>3.10　运行日志</w:t>
      </w:r>
    </w:p>
    <w:p w14:paraId="7C8CD1A0">
      <w:pPr>
        <w:keepNext/>
      </w:pPr>
      <w:r>
        <w:t>记录流程执行、设备通信、异常和关键操作，便于追溯。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702146C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072C2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4515">
            <w:pPr>
              <w:keepNext/>
              <w:spacing w:after="0"/>
            </w:pPr>
            <w:r>
              <w:t>故障定位、生产追溯、维护</w:t>
            </w:r>
          </w:p>
        </w:tc>
      </w:tr>
      <w:tr w14:paraId="3CC30A6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3D571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2804">
            <w:pPr>
              <w:keepNext/>
              <w:spacing w:after="0"/>
            </w:pPr>
            <w:r>
              <w:t>节点事件、设备事件、异常</w:t>
            </w:r>
          </w:p>
        </w:tc>
      </w:tr>
      <w:tr w14:paraId="1D35350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D94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85A17">
            <w:pPr>
              <w:keepNext/>
              <w:spacing w:after="0"/>
            </w:pPr>
            <w:r>
              <w:t>等级、保留天数、文件大小、显示筛选</w:t>
            </w:r>
          </w:p>
        </w:tc>
      </w:tr>
      <w:tr w14:paraId="7B83C29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FB89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DF5C1">
            <w:pPr>
              <w:keepNext/>
              <w:spacing w:after="0"/>
            </w:pPr>
            <w:r>
              <w:t>界面日志与日志文件</w:t>
            </w:r>
          </w:p>
        </w:tc>
      </w:tr>
      <w:tr w14:paraId="4167938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B029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8F02C">
            <w:pPr>
              <w:spacing w:after="0"/>
            </w:pPr>
            <w:r>
              <w:t>所有设备与流程节点</w:t>
            </w:r>
          </w:p>
        </w:tc>
      </w:tr>
    </w:tbl>
    <w:p w14:paraId="513FE447">
      <w:pPr>
        <w:spacing w:after="0"/>
      </w:pPr>
    </w:p>
    <w:p w14:paraId="0380120E">
      <w:pPr>
        <w:pStyle w:val="5"/>
      </w:pPr>
      <w:r>
        <w:t>使用方法</w:t>
      </w:r>
    </w:p>
    <w:p w14:paraId="7C1E3129">
      <w:pPr>
        <w:pStyle w:val="14"/>
        <w:numPr>
          <w:ilvl w:val="0"/>
          <w:numId w:val="18"/>
        </w:numPr>
      </w:pPr>
      <w:r>
        <w:t>从工具箱或对应管理界面添加“运行日志”，确认所需设备或上游数据已经准备好。</w:t>
      </w:r>
    </w:p>
    <w:p w14:paraId="40F6FE48">
      <w:pPr>
        <w:pStyle w:val="14"/>
        <w:numPr>
          <w:ilvl w:val="0"/>
          <w:numId w:val="18"/>
        </w:numPr>
      </w:pPr>
      <w:r>
        <w:t>打开参数界面，重点设置：等级、保留天数、文件大小、显示筛选；首次调试应从较宽松的范围开始。</w:t>
      </w:r>
    </w:p>
    <w:p w14:paraId="3D85E07A">
      <w:pPr>
        <w:pStyle w:val="14"/>
        <w:numPr>
          <w:ilvl w:val="0"/>
          <w:numId w:val="18"/>
        </w:numPr>
      </w:pPr>
      <w:r>
        <w:t>执行单步运行，核对输出“界面日志与日志文件”，确认边界样本后再连接下游判定、通信或保存节点。</w:t>
      </w:r>
    </w:p>
    <w:p w14:paraId="7D6DB0CB">
      <w:pPr>
        <w:pStyle w:val="5"/>
      </w:pPr>
      <w:r>
        <w:t>基本算法逻辑</w:t>
      </w:r>
    </w:p>
    <w:p w14:paraId="646E0DA3">
      <w:r>
        <w:t>结构化记录时间、来源、等级和消息；按级别过滤并滚动归档。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C24001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FCFA5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8C334B0">
      <w:pPr>
        <w:spacing w:after="0"/>
      </w:pPr>
    </w:p>
    <w:p w14:paraId="4439AD80">
      <w:pPr>
        <w:pStyle w:val="4"/>
      </w:pPr>
      <w:r>
        <w:t>3.11　用户登录与权限</w:t>
      </w:r>
    </w:p>
    <w:p w14:paraId="561160B0">
      <w:pPr>
        <w:keepNext/>
      </w:pPr>
      <w:r>
        <w:t>按角色控制方案编辑、参数修改和生产操作。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3BC8EC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62CC4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FD5B6">
            <w:pPr>
              <w:keepNext/>
              <w:spacing w:after="0"/>
            </w:pPr>
            <w:r>
              <w:t>操作员、工程师、管理员分权</w:t>
            </w:r>
          </w:p>
        </w:tc>
      </w:tr>
      <w:tr w14:paraId="2A4DB17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EB4F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753E3">
            <w:pPr>
              <w:keepNext/>
              <w:spacing w:after="0"/>
            </w:pPr>
            <w:r>
              <w:t>账号、密码、角色</w:t>
            </w:r>
          </w:p>
        </w:tc>
      </w:tr>
      <w:tr w14:paraId="2921745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BE598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6546F">
            <w:pPr>
              <w:keepNext/>
              <w:spacing w:after="0"/>
            </w:pPr>
            <w:r>
              <w:t>用户、角色、功能权限、会话</w:t>
            </w:r>
          </w:p>
        </w:tc>
      </w:tr>
      <w:tr w14:paraId="5A1A70A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8D1EA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5C0BD">
            <w:pPr>
              <w:keepNext/>
              <w:spacing w:after="0"/>
            </w:pPr>
            <w:r>
              <w:t>授权后的功能范围</w:t>
            </w:r>
          </w:p>
        </w:tc>
      </w:tr>
      <w:tr w14:paraId="70C3FF7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1DBE9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968CB">
            <w:pPr>
              <w:spacing w:after="0"/>
            </w:pPr>
            <w:r>
              <w:t>系统设置 + 审计日志</w:t>
            </w:r>
          </w:p>
        </w:tc>
      </w:tr>
    </w:tbl>
    <w:p w14:paraId="510991AF">
      <w:pPr>
        <w:spacing w:after="0"/>
      </w:pPr>
    </w:p>
    <w:p w14:paraId="59B502F2">
      <w:pPr>
        <w:pStyle w:val="5"/>
      </w:pPr>
      <w:r>
        <w:t>使用方法</w:t>
      </w:r>
    </w:p>
    <w:p w14:paraId="00F632D5">
      <w:pPr>
        <w:pStyle w:val="14"/>
        <w:numPr>
          <w:ilvl w:val="0"/>
          <w:numId w:val="19"/>
        </w:numPr>
      </w:pPr>
      <w:r>
        <w:t>从工具箱或对应管理界面添加“用户登录与权限”，确认所需设备或上游数据已经准备好。</w:t>
      </w:r>
    </w:p>
    <w:p w14:paraId="3B05A0B1">
      <w:pPr>
        <w:pStyle w:val="14"/>
        <w:numPr>
          <w:ilvl w:val="0"/>
          <w:numId w:val="19"/>
        </w:numPr>
      </w:pPr>
      <w:r>
        <w:t>打开参数界面，重点设置：用户、角色、功能权限、会话；首次调试应从较宽松的范围开始。</w:t>
      </w:r>
    </w:p>
    <w:p w14:paraId="08C79F61">
      <w:pPr>
        <w:pStyle w:val="14"/>
        <w:numPr>
          <w:ilvl w:val="0"/>
          <w:numId w:val="19"/>
        </w:numPr>
      </w:pPr>
      <w:r>
        <w:t>执行单步运行，核对输出“授权后的功能范围”，确认边界样本后再连接下游判定、通信或保存节点。</w:t>
      </w:r>
    </w:p>
    <w:p w14:paraId="4004451F">
      <w:pPr>
        <w:pStyle w:val="5"/>
      </w:pPr>
      <w:r>
        <w:t>基本算法逻辑</w:t>
      </w:r>
    </w:p>
    <w:p w14:paraId="2279CAD9">
      <w:r>
        <w:t>身份验证后生成会话，界面命令与敏感操作依据权限表判定是否可执行。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B5BC53F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60863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密码和高权限账号应按现场安全规范管理。</w:t>
            </w:r>
          </w:p>
        </w:tc>
      </w:tr>
    </w:tbl>
    <w:p w14:paraId="3C639489">
      <w:pPr>
        <w:spacing w:after="0"/>
      </w:pPr>
    </w:p>
    <w:p w14:paraId="4962958E">
      <w:pPr>
        <w:pStyle w:val="4"/>
      </w:pPr>
      <w:r>
        <w:t>3.12　AI训练入口</w:t>
      </w:r>
    </w:p>
    <w:p w14:paraId="268559E0">
      <w:pPr>
        <w:keepNext/>
      </w:pPr>
      <w:r>
        <w:t>从框架进入数据准备、模型训练与部署流程。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881FE6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48B5F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3E40">
            <w:pPr>
              <w:keepNext/>
              <w:spacing w:after="0"/>
            </w:pPr>
            <w:r>
              <w:t>目标检测、分割、姿态、无监督缺陷</w:t>
            </w:r>
          </w:p>
        </w:tc>
      </w:tr>
      <w:tr w14:paraId="0D4D866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020C4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A8490">
            <w:pPr>
              <w:keepNext/>
              <w:spacing w:after="0"/>
            </w:pPr>
            <w:r>
              <w:t>图像、标签、训练配置</w:t>
            </w:r>
          </w:p>
        </w:tc>
      </w:tr>
      <w:tr w14:paraId="7CA1D63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2595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3BAC">
            <w:pPr>
              <w:keepNext/>
              <w:spacing w:after="0"/>
            </w:pPr>
            <w:r>
              <w:t>任务类型、数据集、轮次、输入尺寸、模型路径</w:t>
            </w:r>
          </w:p>
        </w:tc>
      </w:tr>
      <w:tr w14:paraId="13FA7D5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B814E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00F17">
            <w:pPr>
              <w:keepNext/>
              <w:spacing w:after="0"/>
            </w:pPr>
            <w:r>
              <w:t>可供推理节点加载的模型</w:t>
            </w:r>
          </w:p>
        </w:tc>
      </w:tr>
      <w:tr w14:paraId="6DB8E90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61D4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429F6">
            <w:pPr>
              <w:spacing w:after="0"/>
            </w:pPr>
            <w:r>
              <w:t>AI检测 + 无监督检测</w:t>
            </w:r>
          </w:p>
        </w:tc>
      </w:tr>
    </w:tbl>
    <w:p w14:paraId="7DD92087">
      <w:pPr>
        <w:spacing w:after="0"/>
      </w:pPr>
    </w:p>
    <w:p w14:paraId="143BDFB0">
      <w:pPr>
        <w:pStyle w:val="5"/>
      </w:pPr>
      <w:r>
        <w:t>使用方法</w:t>
      </w:r>
    </w:p>
    <w:p w14:paraId="58C32930">
      <w:pPr>
        <w:pStyle w:val="14"/>
        <w:numPr>
          <w:ilvl w:val="0"/>
          <w:numId w:val="20"/>
        </w:numPr>
      </w:pPr>
      <w:r>
        <w:t>从工具箱或对应管理界面添加“AI训练入口”，确认所需设备或上游数据已经准备好。</w:t>
      </w:r>
    </w:p>
    <w:p w14:paraId="2469B9F1">
      <w:pPr>
        <w:pStyle w:val="14"/>
        <w:numPr>
          <w:ilvl w:val="0"/>
          <w:numId w:val="20"/>
        </w:numPr>
      </w:pPr>
      <w:r>
        <w:t>打开参数界面，重点设置：任务类型、数据集、轮次、输入尺寸、模型路径；首次调试应从较宽松的范围开始。</w:t>
      </w:r>
    </w:p>
    <w:p w14:paraId="49C36C3D">
      <w:pPr>
        <w:pStyle w:val="14"/>
        <w:numPr>
          <w:ilvl w:val="0"/>
          <w:numId w:val="20"/>
        </w:numPr>
      </w:pPr>
      <w:r>
        <w:t>执行单步运行，核对输出“可供推理节点加载的模型”，确认边界样本后再连接下游判定、通信或保存节点。</w:t>
      </w:r>
    </w:p>
    <w:p w14:paraId="55CDA98B">
      <w:pPr>
        <w:pStyle w:val="5"/>
      </w:pPr>
      <w:r>
        <w:t>基本算法逻辑</w:t>
      </w:r>
    </w:p>
    <w:p w14:paraId="228A0ECA">
      <w:r>
        <w:t>将标注数据划分训练/验证集，优化模型权重并导出与推理端匹配的模型文件。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62F419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DAE417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训练集应覆盖正常波动和主要缺陷；模型版本需与推理运行库匹配。</w:t>
            </w:r>
          </w:p>
        </w:tc>
      </w:tr>
    </w:tbl>
    <w:p w14:paraId="0FDBFCE1">
      <w:pPr>
        <w:spacing w:after="0"/>
      </w:pPr>
    </w:p>
    <w:p w14:paraId="7D144DAF">
      <w:r>
        <w:br w:type="page"/>
      </w:r>
    </w:p>
    <w:p w14:paraId="64480BD8">
      <w:pPr>
        <w:pStyle w:val="3"/>
      </w:pPr>
      <w:r>
        <w:t>4　设备与通信能力</w:t>
      </w:r>
    </w:p>
    <w:p w14:paraId="14E71757">
      <w:pPr>
        <w:spacing w:after="200"/>
      </w:pPr>
      <w:r>
        <w:t>框架通过接口与适配层统一不同厂商设备，上层流程只依赖统一能力，便于替换和扩展。</w:t>
      </w:r>
    </w:p>
    <w:p w14:paraId="367F845E">
      <w:pPr>
        <w:pStyle w:val="4"/>
      </w:pPr>
      <w:r>
        <w:t>4.1　二维工业相机</w:t>
      </w:r>
    </w:p>
    <w:p w14:paraId="0E5AAB80">
      <w:pPr>
        <w:keepNext/>
      </w:pPr>
      <w:r>
        <w:t>连接并统一控制海康、Basler、华睿、大华等二维相机，提供软触发、硬触发和连续采集。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4EACEC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ED3B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02C43">
            <w:pPr>
              <w:keepNext/>
              <w:spacing w:after="0"/>
            </w:pPr>
            <w:r>
              <w:t>定位、测量、识别、缺陷检测</w:t>
            </w:r>
          </w:p>
        </w:tc>
      </w:tr>
      <w:tr w14:paraId="506ED05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E55F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D887B">
            <w:pPr>
              <w:keepNext/>
              <w:spacing w:after="0"/>
            </w:pPr>
            <w:r>
              <w:t>相机序列号、触发信号、曝光与增益</w:t>
            </w:r>
          </w:p>
        </w:tc>
      </w:tr>
      <w:tr w14:paraId="75640EE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F817B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1A52D">
            <w:pPr>
              <w:keepNext/>
              <w:spacing w:after="0"/>
            </w:pPr>
            <w:r>
              <w:t>厂商、序列号、曝光、增益、触发模式、超时、像素格式</w:t>
            </w:r>
          </w:p>
        </w:tc>
      </w:tr>
      <w:tr w14:paraId="10CF9A3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0D6F0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06997">
            <w:pPr>
              <w:keepNext/>
              <w:spacing w:after="0"/>
            </w:pPr>
            <w:r>
              <w:t>图像、采集状态、时间戳</w:t>
            </w:r>
          </w:p>
        </w:tc>
      </w:tr>
      <w:tr w14:paraId="7BF5B64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DDCDA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BE5F">
            <w:pPr>
              <w:spacing w:after="0"/>
            </w:pPr>
            <w:r>
              <w:t>图像源 + 相机IO + 图像预处理</w:t>
            </w:r>
          </w:p>
        </w:tc>
      </w:tr>
    </w:tbl>
    <w:p w14:paraId="000A432F">
      <w:pPr>
        <w:spacing w:after="0"/>
      </w:pPr>
    </w:p>
    <w:p w14:paraId="6CEDBD4C">
      <w:pPr>
        <w:pStyle w:val="5"/>
      </w:pPr>
      <w:r>
        <w:t>使用方法</w:t>
      </w:r>
    </w:p>
    <w:p w14:paraId="08D0F08C">
      <w:pPr>
        <w:pStyle w:val="14"/>
        <w:numPr>
          <w:ilvl w:val="0"/>
          <w:numId w:val="21"/>
        </w:numPr>
      </w:pPr>
      <w:r>
        <w:t>从工具箱或对应管理界面添加“二维工业相机”，确认所需设备或上游数据已经准备好。</w:t>
      </w:r>
    </w:p>
    <w:p w14:paraId="09641940">
      <w:pPr>
        <w:pStyle w:val="14"/>
        <w:numPr>
          <w:ilvl w:val="0"/>
          <w:numId w:val="21"/>
        </w:numPr>
      </w:pPr>
      <w:r>
        <w:t>打开参数界面，重点设置：厂商、序列号、曝光、增益、触发模式、超时、像素格式；首次调试应从较宽松的范围开始。</w:t>
      </w:r>
    </w:p>
    <w:p w14:paraId="40194928">
      <w:pPr>
        <w:pStyle w:val="14"/>
        <w:numPr>
          <w:ilvl w:val="0"/>
          <w:numId w:val="21"/>
        </w:numPr>
      </w:pPr>
      <w:r>
        <w:t>执行单步运行，核对输出“图像、采集状态、时间戳”，确认边界样本后再连接下游判定、通信或保存节点。</w:t>
      </w:r>
    </w:p>
    <w:p w14:paraId="2BD980DB">
      <w:pPr>
        <w:pStyle w:val="5"/>
      </w:pPr>
      <w:r>
        <w:t>基本算法逻辑</w:t>
      </w:r>
    </w:p>
    <w:p w14:paraId="7C5DB4F3">
      <w:r>
        <w:t>通过 ICamera 接口隔离厂商 SDK；采集回调转换为统一图像对象，再交给流程图消费。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3D51C0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016CF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先确认网卡带宽、包大小和触发极性；曝光时间必须小于允许节拍。</w:t>
            </w:r>
          </w:p>
        </w:tc>
      </w:tr>
    </w:tbl>
    <w:p w14:paraId="4920EBEF">
      <w:pPr>
        <w:spacing w:after="0"/>
      </w:pPr>
    </w:p>
    <w:p w14:paraId="6C7268CE">
      <w:pPr>
        <w:pStyle w:val="4"/>
      </w:pPr>
      <w:r>
        <w:t>4.2　三维相机</w:t>
      </w:r>
    </w:p>
    <w:p w14:paraId="5F9DB5F0">
      <w:pPr>
        <w:keepNext/>
      </w:pPr>
      <w:r>
        <w:t>采集深度、点云或高度图，为三维尺寸和表面形貌分析提供数据。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A95C66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159FA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23D10">
            <w:pPr>
              <w:keepNext/>
              <w:spacing w:after="0"/>
            </w:pPr>
            <w:r>
              <w:t>高度、平面度、体积、台阶、焊缝检测</w:t>
            </w:r>
          </w:p>
        </w:tc>
      </w:tr>
      <w:tr w14:paraId="6104C78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82B8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47B77">
            <w:pPr>
              <w:keepNext/>
              <w:spacing w:after="0"/>
            </w:pPr>
            <w:r>
              <w:t>设备连接、触发、标定参数</w:t>
            </w:r>
          </w:p>
        </w:tc>
      </w:tr>
      <w:tr w14:paraId="7D673D2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1D3EE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38B3">
            <w:pPr>
              <w:keepNext/>
              <w:spacing w:after="0"/>
            </w:pPr>
            <w:r>
              <w:t>设备地址、曝光、触发、ROI、深度范围</w:t>
            </w:r>
          </w:p>
        </w:tc>
      </w:tr>
      <w:tr w14:paraId="0854681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DE57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D9003">
            <w:pPr>
              <w:keepNext/>
              <w:spacing w:after="0"/>
            </w:pPr>
            <w:r>
              <w:t>深度图/点云/强度图</w:t>
            </w:r>
          </w:p>
        </w:tc>
      </w:tr>
      <w:tr w14:paraId="2A921F8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24F9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CBE16">
            <w:pPr>
              <w:spacing w:after="0"/>
            </w:pPr>
            <w:r>
              <w:t>3D图像源 + 3D图像显示</w:t>
            </w:r>
          </w:p>
        </w:tc>
      </w:tr>
    </w:tbl>
    <w:p w14:paraId="5439A19F">
      <w:pPr>
        <w:spacing w:after="0"/>
      </w:pPr>
    </w:p>
    <w:p w14:paraId="287F49DD">
      <w:pPr>
        <w:pStyle w:val="5"/>
      </w:pPr>
      <w:r>
        <w:t>使用方法</w:t>
      </w:r>
    </w:p>
    <w:p w14:paraId="3FE31DC4">
      <w:pPr>
        <w:pStyle w:val="14"/>
        <w:numPr>
          <w:ilvl w:val="0"/>
          <w:numId w:val="22"/>
        </w:numPr>
      </w:pPr>
      <w:r>
        <w:t>从工具箱或对应管理界面添加“三维相机”，确认所需设备或上游数据已经准备好。</w:t>
      </w:r>
    </w:p>
    <w:p w14:paraId="2A9B4917">
      <w:pPr>
        <w:pStyle w:val="14"/>
        <w:numPr>
          <w:ilvl w:val="0"/>
          <w:numId w:val="22"/>
        </w:numPr>
      </w:pPr>
      <w:r>
        <w:t>打开参数界面，重点设置：设备地址、曝光、触发、ROI、深度范围；首次调试应从较宽松的范围开始。</w:t>
      </w:r>
    </w:p>
    <w:p w14:paraId="79A1A241">
      <w:pPr>
        <w:pStyle w:val="14"/>
        <w:numPr>
          <w:ilvl w:val="0"/>
          <w:numId w:val="22"/>
        </w:numPr>
      </w:pPr>
      <w:r>
        <w:t>执行单步运行，核对输出“深度图/点云/强度图”，确认边界样本后再连接下游判定、通信或保存节点。</w:t>
      </w:r>
    </w:p>
    <w:p w14:paraId="5A1F5457">
      <w:pPr>
        <w:pStyle w:val="5"/>
      </w:pPr>
      <w:r>
        <w:t>基本算法逻辑</w:t>
      </w:r>
    </w:p>
    <w:p w14:paraId="1905E392">
      <w:r>
        <w:t>通过 I3DCamera 统一设备访问，将原始轮廓或点云转换为框架三维图像格式。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F2F34B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ED516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三维量测前必须完成坐标标定并控制振动与反光。</w:t>
            </w:r>
          </w:p>
        </w:tc>
      </w:tr>
    </w:tbl>
    <w:p w14:paraId="2EFB737B">
      <w:pPr>
        <w:spacing w:after="0"/>
      </w:pPr>
    </w:p>
    <w:p w14:paraId="5A26C74A">
      <w:pPr>
        <w:pStyle w:val="4"/>
      </w:pPr>
      <w:r>
        <w:t>4.3　光源控制器</w:t>
      </w:r>
    </w:p>
    <w:p w14:paraId="1C138C69">
      <w:pPr>
        <w:keepNext/>
      </w:pPr>
      <w:r>
        <w:t>控制光源通道开关和亮度，使成像条件可重复。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7DD5716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2048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665E9">
            <w:pPr>
              <w:keepNext/>
              <w:spacing w:after="0"/>
            </w:pPr>
            <w:r>
              <w:t>背光测量、同轴表面、低角度缺陷</w:t>
            </w:r>
          </w:p>
        </w:tc>
      </w:tr>
      <w:tr w14:paraId="31A5E80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C92B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2CA68">
            <w:pPr>
              <w:keepNext/>
              <w:spacing w:after="0"/>
            </w:pPr>
            <w:r>
              <w:t>控制器连接、通道、亮度</w:t>
            </w:r>
          </w:p>
        </w:tc>
      </w:tr>
      <w:tr w14:paraId="700E5BA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4815B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7E9AB">
            <w:pPr>
              <w:keepNext/>
              <w:spacing w:after="0"/>
            </w:pPr>
            <w:r>
              <w:t>通信端口、通道号、亮度、开关时序</w:t>
            </w:r>
          </w:p>
        </w:tc>
      </w:tr>
      <w:tr w14:paraId="396D2AC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9418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001A0">
            <w:pPr>
              <w:keepNext/>
              <w:spacing w:after="0"/>
            </w:pPr>
            <w:r>
              <w:t>照明状态</w:t>
            </w:r>
          </w:p>
        </w:tc>
      </w:tr>
      <w:tr w14:paraId="13C4F4A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505A9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426D0">
            <w:pPr>
              <w:spacing w:after="0"/>
            </w:pPr>
            <w:r>
              <w:t>打开光源 + 延迟执行 + 图像源</w:t>
            </w:r>
          </w:p>
        </w:tc>
      </w:tr>
    </w:tbl>
    <w:p w14:paraId="6FD72279">
      <w:pPr>
        <w:spacing w:after="0"/>
      </w:pPr>
    </w:p>
    <w:p w14:paraId="04701268">
      <w:pPr>
        <w:pStyle w:val="5"/>
      </w:pPr>
      <w:r>
        <w:t>使用方法</w:t>
      </w:r>
    </w:p>
    <w:p w14:paraId="39BB3AA7">
      <w:pPr>
        <w:pStyle w:val="14"/>
        <w:numPr>
          <w:ilvl w:val="0"/>
          <w:numId w:val="23"/>
        </w:numPr>
      </w:pPr>
      <w:r>
        <w:t>从工具箱或对应管理界面添加“光源控制器”，确认所需设备或上游数据已经准备好。</w:t>
      </w:r>
    </w:p>
    <w:p w14:paraId="431563CB">
      <w:pPr>
        <w:pStyle w:val="14"/>
        <w:numPr>
          <w:ilvl w:val="0"/>
          <w:numId w:val="23"/>
        </w:numPr>
      </w:pPr>
      <w:r>
        <w:t>打开参数界面，重点设置：通信端口、通道号、亮度、开关时序；首次调试应从较宽松的范围开始。</w:t>
      </w:r>
    </w:p>
    <w:p w14:paraId="5D2C84B4">
      <w:pPr>
        <w:pStyle w:val="14"/>
        <w:numPr>
          <w:ilvl w:val="0"/>
          <w:numId w:val="23"/>
        </w:numPr>
      </w:pPr>
      <w:r>
        <w:t>执行单步运行，核对输出“照明状态”，确认边界样本后再连接下游判定、通信或保存节点。</w:t>
      </w:r>
    </w:p>
    <w:p w14:paraId="01F36B04">
      <w:pPr>
        <w:pStyle w:val="5"/>
      </w:pPr>
      <w:r>
        <w:t>基本算法逻辑</w:t>
      </w:r>
    </w:p>
    <w:p w14:paraId="70554254">
      <w:r>
        <w:t>按控制器协议编码命令，经串口或网络发送；可与相机触发形成先亮灯后采图的时序。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EB0185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23786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亮度调整后应锁定曝光，并检查频闪时序与相机曝光窗口。</w:t>
            </w:r>
          </w:p>
        </w:tc>
      </w:tr>
    </w:tbl>
    <w:p w14:paraId="32FC7392">
      <w:pPr>
        <w:spacing w:after="0"/>
      </w:pPr>
    </w:p>
    <w:p w14:paraId="24FA78AA">
      <w:pPr>
        <w:pStyle w:val="4"/>
      </w:pPr>
      <w:r>
        <w:t>4.4　PLC通信</w:t>
      </w:r>
    </w:p>
    <w:p w14:paraId="79189975">
      <w:pPr>
        <w:keepNext/>
      </w:pPr>
      <w:r>
        <w:t>与三菱、松下等 PLC 交换启动、到位、结果和配方数据。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CC8068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5390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00ECF">
            <w:pPr>
              <w:keepNext/>
              <w:spacing w:after="0"/>
            </w:pPr>
            <w:r>
              <w:t>产线握手、结果回传、配方切换</w:t>
            </w:r>
          </w:p>
        </w:tc>
      </w:tr>
      <w:tr w14:paraId="04CA0D7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007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45F9F">
            <w:pPr>
              <w:keepNext/>
              <w:spacing w:after="0"/>
            </w:pPr>
            <w:r>
              <w:t>PLC 地址、寄存器、位/字数据</w:t>
            </w:r>
          </w:p>
        </w:tc>
      </w:tr>
      <w:tr w14:paraId="05C57DC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1FB1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6D9F7">
            <w:pPr>
              <w:keepNext/>
              <w:spacing w:after="0"/>
            </w:pPr>
            <w:r>
              <w:t>品牌、IP/端口或串口、站号、地址、数据类型、超时</w:t>
            </w:r>
          </w:p>
        </w:tc>
      </w:tr>
      <w:tr w14:paraId="3FB7FE2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E703B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77E64">
            <w:pPr>
              <w:keepNext/>
              <w:spacing w:after="0"/>
            </w:pPr>
            <w:r>
              <w:t>读值、写入确认、触发事件</w:t>
            </w:r>
          </w:p>
        </w:tc>
      </w:tr>
      <w:tr w14:paraId="05F69BD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8ECA8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5C479">
            <w:pPr>
              <w:spacing w:after="0"/>
            </w:pPr>
            <w:r>
              <w:t>PLC读/写/软触发 + 全局信号</w:t>
            </w:r>
          </w:p>
        </w:tc>
      </w:tr>
    </w:tbl>
    <w:p w14:paraId="269A4CA0">
      <w:pPr>
        <w:spacing w:after="0"/>
      </w:pPr>
    </w:p>
    <w:p w14:paraId="169B2ED7">
      <w:pPr>
        <w:pStyle w:val="5"/>
      </w:pPr>
      <w:r>
        <w:t>使用方法</w:t>
      </w:r>
    </w:p>
    <w:p w14:paraId="58619018">
      <w:pPr>
        <w:pStyle w:val="14"/>
        <w:numPr>
          <w:ilvl w:val="0"/>
          <w:numId w:val="24"/>
        </w:numPr>
      </w:pPr>
      <w:r>
        <w:t>从工具箱或对应管理界面添加“PLC通信”，确认所需设备或上游数据已经准备好。</w:t>
      </w:r>
    </w:p>
    <w:p w14:paraId="2C3919EA">
      <w:pPr>
        <w:pStyle w:val="14"/>
        <w:numPr>
          <w:ilvl w:val="0"/>
          <w:numId w:val="24"/>
        </w:numPr>
      </w:pPr>
      <w:r>
        <w:t>打开参数界面，重点设置：品牌、IP/端口或串口、站号、地址、数据类型、超时；首次调试应从较宽松的范围开始。</w:t>
      </w:r>
    </w:p>
    <w:p w14:paraId="0712B5CC">
      <w:pPr>
        <w:pStyle w:val="14"/>
        <w:numPr>
          <w:ilvl w:val="0"/>
          <w:numId w:val="24"/>
        </w:numPr>
      </w:pPr>
      <w:r>
        <w:t>执行单步运行，核对输出“读值、写入确认、触发事件”，确认边界样本后再连接下游判定、通信或保存节点。</w:t>
      </w:r>
    </w:p>
    <w:p w14:paraId="1F892007">
      <w:pPr>
        <w:pStyle w:val="5"/>
      </w:pPr>
      <w:r>
        <w:t>基本算法逻辑</w:t>
      </w:r>
    </w:p>
    <w:p w14:paraId="794BAF10">
      <w:r>
        <w:t>设备适配层将统一读写请求转换为对应 PLC 协议报文，并进行超时与错误码处理。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73ED2D8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F32F8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明确字节序、地址类型和握手复位规则，避免重复触发。</w:t>
            </w:r>
          </w:p>
        </w:tc>
      </w:tr>
    </w:tbl>
    <w:p w14:paraId="386127F1">
      <w:pPr>
        <w:spacing w:after="0"/>
      </w:pPr>
    </w:p>
    <w:p w14:paraId="044C6566">
      <w:pPr>
        <w:pStyle w:val="4"/>
      </w:pPr>
      <w:r>
        <w:t>4.5　Modbus通信</w:t>
      </w:r>
    </w:p>
    <w:p w14:paraId="7360245E">
      <w:pPr>
        <w:keepNext/>
      </w:pPr>
      <w:r>
        <w:t>支持 Modbus RTU、TCP 主站及 TCP 从站的数据交换。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1351C3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CB06F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1AD8">
            <w:pPr>
              <w:keepNext/>
              <w:spacing w:after="0"/>
            </w:pPr>
            <w:r>
              <w:t>通用仪表、IO、运动与控制设备</w:t>
            </w:r>
          </w:p>
        </w:tc>
      </w:tr>
      <w:tr w14:paraId="610EF77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F1FB1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3263B">
            <w:pPr>
              <w:keepNext/>
              <w:spacing w:after="0"/>
            </w:pPr>
            <w:r>
              <w:t>线圈/寄存器地址、读写值</w:t>
            </w:r>
          </w:p>
        </w:tc>
      </w:tr>
      <w:tr w14:paraId="382341D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0FCF2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996">
            <w:pPr>
              <w:keepNext/>
              <w:spacing w:after="0"/>
            </w:pPr>
            <w:r>
              <w:t>模式、串口/IP、站号、功能码、起始地址、长度</w:t>
            </w:r>
          </w:p>
        </w:tc>
      </w:tr>
      <w:tr w14:paraId="685CF99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E35F6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8B494">
            <w:pPr>
              <w:keepNext/>
              <w:spacing w:after="0"/>
            </w:pPr>
            <w:r>
              <w:t>寄存器数据或写入状态</w:t>
            </w:r>
          </w:p>
        </w:tc>
      </w:tr>
      <w:tr w14:paraId="347FAF8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C1C28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9F785">
            <w:pPr>
              <w:spacing w:after="0"/>
            </w:pPr>
            <w:r>
              <w:t>Modbus读/写/软触发</w:t>
            </w:r>
          </w:p>
        </w:tc>
      </w:tr>
    </w:tbl>
    <w:p w14:paraId="4A8C43EF">
      <w:pPr>
        <w:spacing w:after="0"/>
      </w:pPr>
    </w:p>
    <w:p w14:paraId="5DB3782D">
      <w:pPr>
        <w:pStyle w:val="5"/>
      </w:pPr>
      <w:r>
        <w:t>使用方法</w:t>
      </w:r>
    </w:p>
    <w:p w14:paraId="20875297">
      <w:pPr>
        <w:pStyle w:val="14"/>
        <w:numPr>
          <w:ilvl w:val="0"/>
          <w:numId w:val="25"/>
        </w:numPr>
      </w:pPr>
      <w:r>
        <w:t>从工具箱或对应管理界面添加“Modbus通信”，确认所需设备或上游数据已经准备好。</w:t>
      </w:r>
    </w:p>
    <w:p w14:paraId="0DD0BD46">
      <w:pPr>
        <w:pStyle w:val="14"/>
        <w:numPr>
          <w:ilvl w:val="0"/>
          <w:numId w:val="25"/>
        </w:numPr>
      </w:pPr>
      <w:r>
        <w:t>打开参数界面，重点设置：模式、串口/IP、站号、功能码、起始地址、长度；首次调试应从较宽松的范围开始。</w:t>
      </w:r>
    </w:p>
    <w:p w14:paraId="57F47DD3">
      <w:pPr>
        <w:pStyle w:val="14"/>
        <w:numPr>
          <w:ilvl w:val="0"/>
          <w:numId w:val="25"/>
        </w:numPr>
      </w:pPr>
      <w:r>
        <w:t>执行单步运行，核对输出“寄存器数据或写入状态”，确认边界样本后再连接下游判定、通信或保存节点。</w:t>
      </w:r>
    </w:p>
    <w:p w14:paraId="0A2F6679">
      <w:pPr>
        <w:pStyle w:val="5"/>
      </w:pPr>
      <w:r>
        <w:t>基本算法逻辑</w:t>
      </w:r>
    </w:p>
    <w:p w14:paraId="2E18275B">
      <w:r>
        <w:t>按功能码构造请求，校验站号、CRC 或事务标识，并将寄存器转换为目标数据类型。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B967057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169968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RTU 注意波特率和校验位，TCP 注意事务超时；连续寄存器优先批量读取。</w:t>
            </w:r>
          </w:p>
        </w:tc>
      </w:tr>
    </w:tbl>
    <w:p w14:paraId="74A2DC06">
      <w:pPr>
        <w:spacing w:after="0"/>
      </w:pPr>
    </w:p>
    <w:p w14:paraId="3CE209DF">
      <w:pPr>
        <w:pStyle w:val="4"/>
      </w:pPr>
      <w:r>
        <w:t>4.6　TCP通信</w:t>
      </w:r>
    </w:p>
    <w:p w14:paraId="02DEF248">
      <w:pPr>
        <w:keepNext/>
      </w:pPr>
      <w:r>
        <w:t>以客户端或服务器模式与上位机、机器人和定制设备交换文本或字节数据。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74632D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23ED4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BBE73">
            <w:pPr>
              <w:keepNext/>
              <w:spacing w:after="0"/>
            </w:pPr>
            <w:r>
              <w:t>机器人坐标、MES、定制协议</w:t>
            </w:r>
          </w:p>
        </w:tc>
      </w:tr>
      <w:tr w14:paraId="4C92252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65586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8CC85">
            <w:pPr>
              <w:keepNext/>
              <w:spacing w:after="0"/>
            </w:pPr>
            <w:r>
              <w:t>连接地址、待发送报文</w:t>
            </w:r>
          </w:p>
        </w:tc>
      </w:tr>
      <w:tr w14:paraId="4A97EBB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A70F8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1862C">
            <w:pPr>
              <w:keepNext/>
              <w:spacing w:after="0"/>
            </w:pPr>
            <w:r>
              <w:t>客户端/服务器、IP、端口、编码、结束符、超时、重连</w:t>
            </w:r>
          </w:p>
        </w:tc>
      </w:tr>
      <w:tr w14:paraId="2C31032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DC1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A7D04">
            <w:pPr>
              <w:keepNext/>
              <w:spacing w:after="0"/>
            </w:pPr>
            <w:r>
              <w:t>响应报文、连接状态</w:t>
            </w:r>
          </w:p>
        </w:tc>
      </w:tr>
      <w:tr w14:paraId="4E6898D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91B1A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2B6D1">
            <w:pPr>
              <w:spacing w:after="0"/>
            </w:pPr>
            <w:r>
              <w:t>TCP请求/响应 + C#脚本</w:t>
            </w:r>
          </w:p>
        </w:tc>
      </w:tr>
    </w:tbl>
    <w:p w14:paraId="52D1DC90">
      <w:pPr>
        <w:spacing w:after="0"/>
      </w:pPr>
    </w:p>
    <w:p w14:paraId="14CA3AB0">
      <w:pPr>
        <w:pStyle w:val="5"/>
      </w:pPr>
      <w:r>
        <w:t>使用方法</w:t>
      </w:r>
    </w:p>
    <w:p w14:paraId="18A6489C">
      <w:pPr>
        <w:pStyle w:val="14"/>
        <w:numPr>
          <w:ilvl w:val="0"/>
          <w:numId w:val="26"/>
        </w:numPr>
      </w:pPr>
      <w:r>
        <w:t>从工具箱或对应管理界面添加“TCP通信”，确认所需设备或上游数据已经准备好。</w:t>
      </w:r>
    </w:p>
    <w:p w14:paraId="3D1663A6">
      <w:pPr>
        <w:pStyle w:val="14"/>
        <w:numPr>
          <w:ilvl w:val="0"/>
          <w:numId w:val="26"/>
        </w:numPr>
      </w:pPr>
      <w:r>
        <w:t>打开参数界面，重点设置：客户端/服务器、IP、端口、编码、结束符、超时、重连；首次调试应从较宽松的范围开始。</w:t>
      </w:r>
    </w:p>
    <w:p w14:paraId="0DCA7A80">
      <w:pPr>
        <w:pStyle w:val="14"/>
        <w:numPr>
          <w:ilvl w:val="0"/>
          <w:numId w:val="26"/>
        </w:numPr>
      </w:pPr>
      <w:r>
        <w:t>执行单步运行，核对输出“响应报文、连接状态”，确认边界样本后再连接下游判定、通信或保存节点。</w:t>
      </w:r>
    </w:p>
    <w:p w14:paraId="7841249E">
      <w:pPr>
        <w:pStyle w:val="5"/>
      </w:pPr>
      <w:r>
        <w:t>基本算法逻辑</w:t>
      </w:r>
    </w:p>
    <w:p w14:paraId="6AE44BEB">
      <w:r>
        <w:t>套接字管理连接生命周期，按结束符、长度或协议规则拆包，并将响应发布到流程。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33552F6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32910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必须定义清晰的分包、粘包、编码和重连规则。</w:t>
            </w:r>
          </w:p>
        </w:tc>
      </w:tr>
    </w:tbl>
    <w:p w14:paraId="7F23A0B3">
      <w:pPr>
        <w:spacing w:after="0"/>
      </w:pPr>
    </w:p>
    <w:p w14:paraId="57CA3C09">
      <w:pPr>
        <w:pStyle w:val="4"/>
      </w:pPr>
      <w:r>
        <w:t>4.7　串口通信</w:t>
      </w:r>
    </w:p>
    <w:p w14:paraId="3AEB3F8F">
      <w:pPr>
        <w:keepNext/>
      </w:pPr>
      <w:r>
        <w:t>通过 COM 口连接扫码器、光源、传感器和控制板。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92C776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2ACC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2DEC4">
            <w:pPr>
              <w:keepNext/>
              <w:spacing w:after="0"/>
            </w:pPr>
            <w:r>
              <w:t>扫码、光源、仪表、定制控制器</w:t>
            </w:r>
          </w:p>
        </w:tc>
      </w:tr>
      <w:tr w14:paraId="0B84D72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4CA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363C6">
            <w:pPr>
              <w:keepNext/>
              <w:spacing w:after="0"/>
            </w:pPr>
            <w:r>
              <w:t>端口与报文</w:t>
            </w:r>
          </w:p>
        </w:tc>
      </w:tr>
      <w:tr w14:paraId="79707E8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596A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7FEC8">
            <w:pPr>
              <w:keepNext/>
              <w:spacing w:after="0"/>
            </w:pPr>
            <w:r>
              <w:t>端口号、波特率、数据位、停止位、校验、编码、结束符</w:t>
            </w:r>
          </w:p>
        </w:tc>
      </w:tr>
      <w:tr w14:paraId="354493B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B98D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B8FF8">
            <w:pPr>
              <w:keepNext/>
              <w:spacing w:after="0"/>
            </w:pPr>
            <w:r>
              <w:t>接收数据、发送状态</w:t>
            </w:r>
          </w:p>
        </w:tc>
      </w:tr>
      <w:tr w14:paraId="0F884FF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4C02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978FE">
            <w:pPr>
              <w:spacing w:after="0"/>
            </w:pPr>
            <w:r>
              <w:t>串口发送 + 监听全局信号</w:t>
            </w:r>
          </w:p>
        </w:tc>
      </w:tr>
    </w:tbl>
    <w:p w14:paraId="19EE4BAA">
      <w:pPr>
        <w:spacing w:after="0"/>
      </w:pPr>
    </w:p>
    <w:p w14:paraId="781E0498">
      <w:pPr>
        <w:pStyle w:val="5"/>
      </w:pPr>
      <w:r>
        <w:t>使用方法</w:t>
      </w:r>
    </w:p>
    <w:p w14:paraId="7CE11D17">
      <w:pPr>
        <w:pStyle w:val="14"/>
        <w:numPr>
          <w:ilvl w:val="0"/>
          <w:numId w:val="27"/>
        </w:numPr>
      </w:pPr>
      <w:r>
        <w:t>从工具箱或对应管理界面添加“串口通信”，确认所需设备或上游数据已经准备好。</w:t>
      </w:r>
    </w:p>
    <w:p w14:paraId="6E6AAE86">
      <w:pPr>
        <w:pStyle w:val="14"/>
        <w:numPr>
          <w:ilvl w:val="0"/>
          <w:numId w:val="27"/>
        </w:numPr>
      </w:pPr>
      <w:r>
        <w:t>打开参数界面，重点设置：端口号、波特率、数据位、停止位、校验、编码、结束符；首次调试应从较宽松的范围开始。</w:t>
      </w:r>
    </w:p>
    <w:p w14:paraId="2DD9271F">
      <w:pPr>
        <w:pStyle w:val="14"/>
        <w:numPr>
          <w:ilvl w:val="0"/>
          <w:numId w:val="27"/>
        </w:numPr>
      </w:pPr>
      <w:r>
        <w:t>执行单步运行，核对输出“接收数据、发送状态”，确认边界样本后再连接下游判定、通信或保存节点。</w:t>
      </w:r>
    </w:p>
    <w:p w14:paraId="6D326212">
      <w:pPr>
        <w:pStyle w:val="5"/>
      </w:pPr>
      <w:r>
        <w:t>基本算法逻辑</w:t>
      </w:r>
    </w:p>
    <w:p w14:paraId="3AE6A03B">
      <w:r>
        <w:t>使用串口事件接收字节流，按协议帧边界解析并进行校验。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89B3AC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F35C8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端口参数必须与设备一致；接收解析要考虑半包和多包。</w:t>
            </w:r>
          </w:p>
        </w:tc>
      </w:tr>
    </w:tbl>
    <w:p w14:paraId="793B1421">
      <w:pPr>
        <w:spacing w:after="0"/>
      </w:pPr>
    </w:p>
    <w:p w14:paraId="34228A77">
      <w:r>
        <w:br w:type="page"/>
      </w:r>
    </w:p>
    <w:p w14:paraId="31AA33F2">
      <w:pPr>
        <w:pStyle w:val="3"/>
      </w:pPr>
      <w:r>
        <w:t>5　图像采集节点</w:t>
      </w:r>
    </w:p>
    <w:p w14:paraId="24B08C0A">
      <w:pPr>
        <w:spacing w:after="200"/>
      </w:pPr>
      <w:r>
        <w:t>本章介绍工具箱“图像采集”分类下的全部节点。</w:t>
      </w:r>
    </w:p>
    <w:p w14:paraId="19CA1AAD">
      <w:pPr>
        <w:pStyle w:val="4"/>
      </w:pPr>
      <w:r>
        <w:t>5.1　图像源</w:t>
      </w:r>
    </w:p>
    <w:p w14:paraId="7B8A9CFA">
      <w:pPr>
        <w:keepNext/>
      </w:pPr>
      <w:r>
        <w:t>从二维相机或本地图像获得流程的首幅图像。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5B1083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8D34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C2F36">
            <w:pPr>
              <w:keepNext/>
              <w:spacing w:after="0"/>
            </w:pPr>
            <w:r>
              <w:t>在线采集、离线调试</w:t>
            </w:r>
          </w:p>
        </w:tc>
      </w:tr>
      <w:tr w14:paraId="298F265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F45B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B5A60">
            <w:pPr>
              <w:keepNext/>
              <w:spacing w:after="0"/>
            </w:pPr>
            <w:r>
              <w:t>相机/文件夹/单图</w:t>
            </w:r>
          </w:p>
        </w:tc>
      </w:tr>
      <w:tr w14:paraId="0648FA7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884D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84B4D">
            <w:pPr>
              <w:keepNext/>
              <w:spacing w:after="0"/>
            </w:pPr>
            <w:r>
              <w:t>来源、相机、触发、超时、循环读取</w:t>
            </w:r>
          </w:p>
        </w:tc>
      </w:tr>
      <w:tr w14:paraId="4803969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96221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8A09C">
            <w:pPr>
              <w:keepNext/>
              <w:spacing w:after="0"/>
            </w:pPr>
            <w:r>
              <w:t>二维图像、采集状态</w:t>
            </w:r>
          </w:p>
        </w:tc>
      </w:tr>
      <w:tr w14:paraId="0FF18D9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6E4A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5BF09">
            <w:pPr>
              <w:spacing w:after="0"/>
            </w:pPr>
            <w:r>
              <w:t>相机 + 图像预处理</w:t>
            </w:r>
          </w:p>
        </w:tc>
      </w:tr>
    </w:tbl>
    <w:p w14:paraId="1AFF08F0">
      <w:pPr>
        <w:spacing w:after="0"/>
      </w:pPr>
    </w:p>
    <w:p w14:paraId="0C05CBEB">
      <w:pPr>
        <w:pStyle w:val="5"/>
      </w:pPr>
      <w:r>
        <w:t>使用方法</w:t>
      </w:r>
    </w:p>
    <w:p w14:paraId="188197B5">
      <w:pPr>
        <w:pStyle w:val="14"/>
        <w:numPr>
          <w:ilvl w:val="0"/>
          <w:numId w:val="28"/>
        </w:numPr>
      </w:pPr>
      <w:r>
        <w:t>从工具箱或对应管理界面添加“图像源”，确认所需设备或上游数据已经准备好。</w:t>
      </w:r>
    </w:p>
    <w:p w14:paraId="5CF03C0D">
      <w:pPr>
        <w:pStyle w:val="14"/>
        <w:numPr>
          <w:ilvl w:val="0"/>
          <w:numId w:val="28"/>
        </w:numPr>
      </w:pPr>
      <w:r>
        <w:t>打开参数界面，重点设置：来源、相机、触发、超时、循环读取；首次调试应从较宽松的范围开始。</w:t>
      </w:r>
    </w:p>
    <w:p w14:paraId="4AF8F806">
      <w:pPr>
        <w:pStyle w:val="14"/>
        <w:numPr>
          <w:ilvl w:val="0"/>
          <w:numId w:val="28"/>
        </w:numPr>
      </w:pPr>
      <w:r>
        <w:t>执行单步运行，核对输出“二维图像、采集状态”，确认边界样本后再连接下游判定、通信或保存节点。</w:t>
      </w:r>
    </w:p>
    <w:p w14:paraId="35DC0AA9">
      <w:pPr>
        <w:pStyle w:val="5"/>
      </w:pPr>
      <w:r>
        <w:t>基本算法逻辑</w:t>
      </w:r>
    </w:p>
    <w:p w14:paraId="5835516E">
      <w:r>
        <w:t>根据来源调用相机接口或文件解码器，统一转换为图像对象。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D89776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02FA54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D48F98D">
      <w:pPr>
        <w:spacing w:after="0"/>
      </w:pPr>
    </w:p>
    <w:p w14:paraId="49C821AB">
      <w:pPr>
        <w:pStyle w:val="4"/>
      </w:pPr>
      <w:r>
        <w:t>5.2　3D图像源</w:t>
      </w:r>
    </w:p>
    <w:p w14:paraId="6203AEC7">
      <w:pPr>
        <w:keepNext/>
      </w:pPr>
      <w:r>
        <w:t>从三维设备获取深度、点云或高度数据。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D80873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30E43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AEBF2">
            <w:pPr>
              <w:keepNext/>
              <w:spacing w:after="0"/>
            </w:pPr>
            <w:r>
              <w:t>高度和形貌检测</w:t>
            </w:r>
          </w:p>
        </w:tc>
      </w:tr>
      <w:tr w14:paraId="6A71691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47D0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0A04B">
            <w:pPr>
              <w:keepNext/>
              <w:spacing w:after="0"/>
            </w:pPr>
            <w:r>
              <w:t>三维相机与触发</w:t>
            </w:r>
          </w:p>
        </w:tc>
      </w:tr>
      <w:tr w14:paraId="116DCE4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2AE22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F7B20">
            <w:pPr>
              <w:keepNext/>
              <w:spacing w:after="0"/>
            </w:pPr>
            <w:r>
              <w:t>设备、触发、超时、数据类型</w:t>
            </w:r>
          </w:p>
        </w:tc>
      </w:tr>
      <w:tr w14:paraId="27B1DD8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E3834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CD29A">
            <w:pPr>
              <w:keepNext/>
              <w:spacing w:after="0"/>
            </w:pPr>
            <w:r>
              <w:t>三维图像</w:t>
            </w:r>
          </w:p>
        </w:tc>
      </w:tr>
      <w:tr w14:paraId="7BE9505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1ED3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50150">
            <w:pPr>
              <w:spacing w:after="0"/>
            </w:pPr>
            <w:r>
              <w:t>三维相机 + 3D图像显示</w:t>
            </w:r>
          </w:p>
        </w:tc>
      </w:tr>
    </w:tbl>
    <w:p w14:paraId="14C1B549">
      <w:pPr>
        <w:spacing w:after="0"/>
      </w:pPr>
    </w:p>
    <w:p w14:paraId="435ED0DA">
      <w:pPr>
        <w:pStyle w:val="5"/>
      </w:pPr>
      <w:r>
        <w:t>使用方法</w:t>
      </w:r>
    </w:p>
    <w:p w14:paraId="37BECD47">
      <w:pPr>
        <w:pStyle w:val="14"/>
        <w:numPr>
          <w:ilvl w:val="0"/>
          <w:numId w:val="29"/>
        </w:numPr>
      </w:pPr>
      <w:r>
        <w:t>从工具箱或对应管理界面添加“3D图像源”，确认所需设备或上游数据已经准备好。</w:t>
      </w:r>
    </w:p>
    <w:p w14:paraId="5069AE0F">
      <w:pPr>
        <w:pStyle w:val="14"/>
        <w:numPr>
          <w:ilvl w:val="0"/>
          <w:numId w:val="29"/>
        </w:numPr>
      </w:pPr>
      <w:r>
        <w:t>打开参数界面，重点设置：设备、触发、超时、数据类型；首次调试应从较宽松的范围开始。</w:t>
      </w:r>
    </w:p>
    <w:p w14:paraId="5892E100">
      <w:pPr>
        <w:pStyle w:val="14"/>
        <w:numPr>
          <w:ilvl w:val="0"/>
          <w:numId w:val="29"/>
        </w:numPr>
      </w:pPr>
      <w:r>
        <w:t>执行单步运行，核对输出“三维图像”，确认边界样本后再连接下游判定、通信或保存节点。</w:t>
      </w:r>
    </w:p>
    <w:p w14:paraId="349AD78A">
      <w:pPr>
        <w:pStyle w:val="5"/>
      </w:pPr>
      <w:r>
        <w:t>基本算法逻辑</w:t>
      </w:r>
    </w:p>
    <w:p w14:paraId="5051E6D7">
      <w:r>
        <w:t>调用三维相机接口采集并转换坐标与数据格式。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3A4B08B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A50A6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A702641">
      <w:pPr>
        <w:spacing w:after="0"/>
      </w:pPr>
    </w:p>
    <w:p w14:paraId="59794711">
      <w:pPr>
        <w:pStyle w:val="4"/>
      </w:pPr>
      <w:r>
        <w:t>5.3　图像显示</w:t>
      </w:r>
    </w:p>
    <w:p w14:paraId="5C8105E0">
      <w:pPr>
        <w:keepNext/>
      </w:pPr>
      <w:r>
        <w:t>在流程中显示当前图像和叠加结果。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EC48A5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5519F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B80F5">
            <w:pPr>
              <w:keepNext/>
              <w:spacing w:after="0"/>
            </w:pPr>
            <w:r>
              <w:t>调试和生产监控</w:t>
            </w:r>
          </w:p>
        </w:tc>
      </w:tr>
      <w:tr w14:paraId="22C4506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A5B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1E973">
            <w:pPr>
              <w:keepNext/>
              <w:spacing w:after="0"/>
            </w:pPr>
            <w:r>
              <w:t>图像、ROI、图形</w:t>
            </w:r>
          </w:p>
        </w:tc>
      </w:tr>
      <w:tr w14:paraId="6EA00DB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0D125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A8A28">
            <w:pPr>
              <w:keepNext/>
              <w:spacing w:after="0"/>
            </w:pPr>
            <w:r>
              <w:t>缩放、适应窗口、叠加、刷新</w:t>
            </w:r>
          </w:p>
        </w:tc>
      </w:tr>
      <w:tr w14:paraId="3EFEEF1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9BDDC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332E6">
            <w:pPr>
              <w:keepNext/>
              <w:spacing w:after="0"/>
            </w:pPr>
            <w:r>
              <w:t>可视化画面</w:t>
            </w:r>
          </w:p>
        </w:tc>
      </w:tr>
      <w:tr w14:paraId="5C7F4FC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CA84A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F84AC">
            <w:pPr>
              <w:spacing w:after="0"/>
            </w:pPr>
            <w:r>
              <w:t>任意图像处理/检测节点</w:t>
            </w:r>
          </w:p>
        </w:tc>
      </w:tr>
    </w:tbl>
    <w:p w14:paraId="11521A9D">
      <w:pPr>
        <w:spacing w:after="0"/>
      </w:pPr>
    </w:p>
    <w:p w14:paraId="09AF9FBE">
      <w:pPr>
        <w:pStyle w:val="5"/>
      </w:pPr>
      <w:r>
        <w:t>使用方法</w:t>
      </w:r>
    </w:p>
    <w:p w14:paraId="1F4AC64A">
      <w:pPr>
        <w:pStyle w:val="14"/>
        <w:numPr>
          <w:ilvl w:val="0"/>
          <w:numId w:val="30"/>
        </w:numPr>
      </w:pPr>
      <w:r>
        <w:t>从工具箱或对应管理界面添加“图像显示”，确认所需设备或上游数据已经准备好。</w:t>
      </w:r>
    </w:p>
    <w:p w14:paraId="1E37469A">
      <w:pPr>
        <w:pStyle w:val="14"/>
        <w:numPr>
          <w:ilvl w:val="0"/>
          <w:numId w:val="30"/>
        </w:numPr>
      </w:pPr>
      <w:r>
        <w:t>打开参数界面，重点设置：缩放、适应窗口、叠加、刷新；首次调试应从较宽松的范围开始。</w:t>
      </w:r>
    </w:p>
    <w:p w14:paraId="3B0C36F3">
      <w:pPr>
        <w:pStyle w:val="14"/>
        <w:numPr>
          <w:ilvl w:val="0"/>
          <w:numId w:val="30"/>
        </w:numPr>
      </w:pPr>
      <w:r>
        <w:t>执行单步运行，核对输出“可视化画面”，确认边界样本后再连接下游判定、通信或保存节点。</w:t>
      </w:r>
    </w:p>
    <w:p w14:paraId="097E39CB">
      <w:pPr>
        <w:pStyle w:val="5"/>
      </w:pPr>
      <w:r>
        <w:t>基本算法逻辑</w:t>
      </w:r>
    </w:p>
    <w:p w14:paraId="4200B74A">
      <w:r>
        <w:t>将图像映射到显示坐标，再按图层绘制 ROI、文字与结果图形。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BFF5D27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40BC57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高节拍运行时应降低不必要的界面刷新频率。</w:t>
            </w:r>
          </w:p>
        </w:tc>
      </w:tr>
    </w:tbl>
    <w:p w14:paraId="0F4DAED5">
      <w:pPr>
        <w:spacing w:after="0"/>
      </w:pPr>
    </w:p>
    <w:p w14:paraId="342E9677">
      <w:pPr>
        <w:pStyle w:val="4"/>
      </w:pPr>
      <w:r>
        <w:t>5.4　3D图像显示</w:t>
      </w:r>
    </w:p>
    <w:p w14:paraId="2EB54610">
      <w:pPr>
        <w:keepNext/>
      </w:pPr>
      <w:r>
        <w:t>显示点云、深度图或高度图。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7020CEB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F5933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73490">
            <w:pPr>
              <w:keepNext/>
              <w:spacing w:after="0"/>
            </w:pPr>
            <w:r>
              <w:t>三维调试与结果展示</w:t>
            </w:r>
          </w:p>
        </w:tc>
      </w:tr>
      <w:tr w14:paraId="5DEE539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6BD8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6362D">
            <w:pPr>
              <w:keepNext/>
              <w:spacing w:after="0"/>
            </w:pPr>
            <w:r>
              <w:t>三维图像</w:t>
            </w:r>
          </w:p>
        </w:tc>
      </w:tr>
      <w:tr w14:paraId="75BCC65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A432E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977F">
            <w:pPr>
              <w:keepNext/>
              <w:spacing w:after="0"/>
            </w:pPr>
            <w:r>
              <w:t>色带、视角、深度范围</w:t>
            </w:r>
          </w:p>
        </w:tc>
      </w:tr>
      <w:tr w14:paraId="5C12DA2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EAEF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3DE4F">
            <w:pPr>
              <w:keepNext/>
              <w:spacing w:after="0"/>
            </w:pPr>
            <w:r>
              <w:t>三维可视化</w:t>
            </w:r>
          </w:p>
        </w:tc>
      </w:tr>
      <w:tr w14:paraId="247EAC8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F1F60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06428">
            <w:pPr>
              <w:spacing w:after="0"/>
            </w:pPr>
            <w:r>
              <w:t>3D图像源</w:t>
            </w:r>
          </w:p>
        </w:tc>
      </w:tr>
    </w:tbl>
    <w:p w14:paraId="534A1A7B">
      <w:pPr>
        <w:spacing w:after="0"/>
      </w:pPr>
    </w:p>
    <w:p w14:paraId="478F311F">
      <w:pPr>
        <w:pStyle w:val="5"/>
      </w:pPr>
      <w:r>
        <w:t>使用方法</w:t>
      </w:r>
    </w:p>
    <w:p w14:paraId="48DB07E2">
      <w:pPr>
        <w:pStyle w:val="14"/>
        <w:numPr>
          <w:ilvl w:val="0"/>
          <w:numId w:val="31"/>
        </w:numPr>
      </w:pPr>
      <w:r>
        <w:t>从工具箱或对应管理界面添加“3D图像显示”，确认所需设备或上游数据已经准备好。</w:t>
      </w:r>
    </w:p>
    <w:p w14:paraId="783F7E3B">
      <w:pPr>
        <w:pStyle w:val="14"/>
        <w:numPr>
          <w:ilvl w:val="0"/>
          <w:numId w:val="31"/>
        </w:numPr>
      </w:pPr>
      <w:r>
        <w:t>打开参数界面，重点设置：色带、视角、深度范围；首次调试应从较宽松的范围开始。</w:t>
      </w:r>
    </w:p>
    <w:p w14:paraId="46E17259">
      <w:pPr>
        <w:pStyle w:val="14"/>
        <w:numPr>
          <w:ilvl w:val="0"/>
          <w:numId w:val="31"/>
        </w:numPr>
      </w:pPr>
      <w:r>
        <w:t>执行单步运行，核对输出“三维可视化”，确认边界样本后再连接下游判定、通信或保存节点。</w:t>
      </w:r>
    </w:p>
    <w:p w14:paraId="572852A8">
      <w:pPr>
        <w:pStyle w:val="5"/>
      </w:pPr>
      <w:r>
        <w:t>基本算法逻辑</w:t>
      </w:r>
    </w:p>
    <w:p w14:paraId="5FD4F1D1">
      <w:r>
        <w:t>依据深度值着色或构造三维点集并进行视角投影。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2E33AC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6C6610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DB7F1B8">
      <w:pPr>
        <w:spacing w:after="0"/>
      </w:pPr>
    </w:p>
    <w:p w14:paraId="2DC47AAD">
      <w:r>
        <w:br w:type="page"/>
      </w:r>
    </w:p>
    <w:p w14:paraId="21157C87">
      <w:pPr>
        <w:pStyle w:val="3"/>
      </w:pPr>
      <w:r>
        <w:t>6　图像处理节点</w:t>
      </w:r>
    </w:p>
    <w:p w14:paraId="79CDF833">
      <w:pPr>
        <w:spacing w:after="200"/>
      </w:pPr>
      <w:r>
        <w:t>本章介绍工具箱“图像处理”分类下的全部节点。</w:t>
      </w:r>
    </w:p>
    <w:p w14:paraId="7E7EB8CC">
      <w:pPr>
        <w:pStyle w:val="4"/>
      </w:pPr>
      <w:r>
        <w:t>6.1　图像裁剪</w:t>
      </w:r>
    </w:p>
    <w:p w14:paraId="22B5CD05">
      <w:pPr>
        <w:keepNext/>
      </w:pPr>
      <w:r>
        <w:t>截取感兴趣区域，减少后续计算量并隔离背景。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66070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E964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CD080">
            <w:pPr>
              <w:keepNext/>
              <w:spacing w:after="0"/>
            </w:pPr>
            <w:r>
              <w:t>局部检测、加速</w:t>
            </w:r>
          </w:p>
        </w:tc>
      </w:tr>
      <w:tr w14:paraId="540096A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B3D2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711A6">
            <w:pPr>
              <w:keepNext/>
              <w:spacing w:after="0"/>
            </w:pPr>
            <w:r>
              <w:t>图像、矩形/旋转ROI</w:t>
            </w:r>
          </w:p>
        </w:tc>
      </w:tr>
      <w:tr w14:paraId="53587F2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B5D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DFE0B">
            <w:pPr>
              <w:keepNext/>
              <w:spacing w:after="0"/>
            </w:pPr>
            <w:r>
              <w:t>ROI位置与尺寸、越界处理</w:t>
            </w:r>
          </w:p>
        </w:tc>
      </w:tr>
      <w:tr w14:paraId="6B0CF87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269F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B05C">
            <w:pPr>
              <w:keepNext/>
              <w:spacing w:after="0"/>
            </w:pPr>
            <w:r>
              <w:t>子图与坐标偏移</w:t>
            </w:r>
          </w:p>
        </w:tc>
      </w:tr>
      <w:tr w14:paraId="632C867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8EEA0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A4C6B">
            <w:pPr>
              <w:spacing w:after="0"/>
            </w:pPr>
            <w:r>
              <w:t>位置修正 + 任意检测</w:t>
            </w:r>
          </w:p>
        </w:tc>
      </w:tr>
    </w:tbl>
    <w:p w14:paraId="40E37610">
      <w:pPr>
        <w:spacing w:after="0"/>
      </w:pPr>
    </w:p>
    <w:p w14:paraId="30BF587B">
      <w:pPr>
        <w:pStyle w:val="5"/>
      </w:pPr>
      <w:r>
        <w:t>使用方法</w:t>
      </w:r>
    </w:p>
    <w:p w14:paraId="2FDBDA8A">
      <w:pPr>
        <w:pStyle w:val="14"/>
        <w:numPr>
          <w:ilvl w:val="0"/>
          <w:numId w:val="32"/>
        </w:numPr>
      </w:pPr>
      <w:r>
        <w:t>从工具箱或对应管理界面添加“图像裁剪”，确认所需设备或上游数据已经准备好。</w:t>
      </w:r>
    </w:p>
    <w:p w14:paraId="443717E8">
      <w:pPr>
        <w:pStyle w:val="14"/>
        <w:numPr>
          <w:ilvl w:val="0"/>
          <w:numId w:val="32"/>
        </w:numPr>
      </w:pPr>
      <w:r>
        <w:t>打开参数界面，重点设置：ROI位置与尺寸、越界处理；首次调试应从较宽松的范围开始。</w:t>
      </w:r>
    </w:p>
    <w:p w14:paraId="4D2D28FF">
      <w:pPr>
        <w:pStyle w:val="14"/>
        <w:numPr>
          <w:ilvl w:val="0"/>
          <w:numId w:val="32"/>
        </w:numPr>
      </w:pPr>
      <w:r>
        <w:t>执行单步运行，核对输出“子图与坐标偏移”，确认边界样本后再连接下游判定、通信或保存节点。</w:t>
      </w:r>
    </w:p>
    <w:p w14:paraId="224DB47C">
      <w:pPr>
        <w:pStyle w:val="5"/>
      </w:pPr>
      <w:r>
        <w:t>基本算法逻辑</w:t>
      </w:r>
    </w:p>
    <w:p w14:paraId="4CAD0DA2">
      <w:r>
        <w:t>按 ROI 从原图复制或引用像素，并保留相对原图的坐标变换。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EB73C36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7F2C4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后续坐标回传时要叠加裁剪偏移。</w:t>
            </w:r>
          </w:p>
        </w:tc>
      </w:tr>
    </w:tbl>
    <w:p w14:paraId="26D7F2ED">
      <w:pPr>
        <w:spacing w:after="0"/>
      </w:pPr>
    </w:p>
    <w:p w14:paraId="3C8C395A">
      <w:pPr>
        <w:pStyle w:val="4"/>
      </w:pPr>
      <w:r>
        <w:t>6.2　图像旋转</w:t>
      </w:r>
    </w:p>
    <w:p w14:paraId="4D105A4C">
      <w:pPr>
        <w:keepNext/>
      </w:pPr>
      <w:r>
        <w:t>校正产品方向或建立标准观察角度。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784F10E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AD51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C34C2">
            <w:pPr>
              <w:keepNext/>
              <w:spacing w:after="0"/>
            </w:pPr>
            <w:r>
              <w:t>姿态校正、模板对齐</w:t>
            </w:r>
          </w:p>
        </w:tc>
      </w:tr>
      <w:tr w14:paraId="6CFDAB9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8FA7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21169">
            <w:pPr>
              <w:keepNext/>
              <w:spacing w:after="0"/>
            </w:pPr>
            <w:r>
              <w:t>图像、角度/中心</w:t>
            </w:r>
          </w:p>
        </w:tc>
      </w:tr>
      <w:tr w14:paraId="34A5325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B6B5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17726">
            <w:pPr>
              <w:keepNext/>
              <w:spacing w:after="0"/>
            </w:pPr>
            <w:r>
              <w:t>角度、中心、插值、背景值、画布尺寸</w:t>
            </w:r>
          </w:p>
        </w:tc>
      </w:tr>
      <w:tr w14:paraId="5345B34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7D89F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73BF">
            <w:pPr>
              <w:keepNext/>
              <w:spacing w:after="0"/>
            </w:pPr>
            <w:r>
              <w:t>旋转图像与变换矩阵</w:t>
            </w:r>
          </w:p>
        </w:tc>
      </w:tr>
      <w:tr w14:paraId="4DFBA3C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0AA33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55673">
            <w:pPr>
              <w:spacing w:after="0"/>
            </w:pPr>
            <w:r>
              <w:t>模版匹配 + 位置修正</w:t>
            </w:r>
          </w:p>
        </w:tc>
      </w:tr>
    </w:tbl>
    <w:p w14:paraId="71C7F1DC">
      <w:pPr>
        <w:spacing w:after="0"/>
      </w:pPr>
    </w:p>
    <w:p w14:paraId="47A07523">
      <w:pPr>
        <w:pStyle w:val="5"/>
      </w:pPr>
      <w:r>
        <w:t>使用方法</w:t>
      </w:r>
    </w:p>
    <w:p w14:paraId="7395A15B">
      <w:pPr>
        <w:pStyle w:val="14"/>
        <w:numPr>
          <w:ilvl w:val="0"/>
          <w:numId w:val="33"/>
        </w:numPr>
      </w:pPr>
      <w:r>
        <w:t>从工具箱或对应管理界面添加“图像旋转”，确认所需设备或上游数据已经准备好。</w:t>
      </w:r>
    </w:p>
    <w:p w14:paraId="51AE4717">
      <w:pPr>
        <w:pStyle w:val="14"/>
        <w:numPr>
          <w:ilvl w:val="0"/>
          <w:numId w:val="33"/>
        </w:numPr>
      </w:pPr>
      <w:r>
        <w:t>打开参数界面，重点设置：角度、中心、插值、背景值、画布尺寸；首次调试应从较宽松的范围开始。</w:t>
      </w:r>
    </w:p>
    <w:p w14:paraId="18DFE4B0">
      <w:pPr>
        <w:pStyle w:val="14"/>
        <w:numPr>
          <w:ilvl w:val="0"/>
          <w:numId w:val="33"/>
        </w:numPr>
      </w:pPr>
      <w:r>
        <w:t>执行单步运行，核对输出“旋转图像与变换矩阵”，确认边界样本后再连接下游判定、通信或保存节点。</w:t>
      </w:r>
    </w:p>
    <w:p w14:paraId="0EC3D104">
      <w:pPr>
        <w:pStyle w:val="5"/>
      </w:pPr>
      <w:r>
        <w:t>基本算法逻辑</w:t>
      </w:r>
    </w:p>
    <w:p w14:paraId="4FCC5DB8">
      <w:r>
        <w:t>通过仿射变换进行逆向采样，使用最近邻、双线性等插值。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1E504FF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295D18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6F17AAF">
      <w:pPr>
        <w:spacing w:after="0"/>
      </w:pPr>
    </w:p>
    <w:p w14:paraId="3F6C5ABA">
      <w:pPr>
        <w:pStyle w:val="4"/>
      </w:pPr>
      <w:r>
        <w:t>6.3　图像分割</w:t>
      </w:r>
    </w:p>
    <w:p w14:paraId="3F636629">
      <w:pPr>
        <w:keepNext/>
      </w:pPr>
      <w:r>
        <w:t>依据灰度、颜色或区域特征提取前景。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F7384E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BD4D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7EC96">
            <w:pPr>
              <w:keepNext/>
              <w:spacing w:after="0"/>
            </w:pPr>
            <w:r>
              <w:t>轮廓、面积、缺陷候选</w:t>
            </w:r>
          </w:p>
        </w:tc>
      </w:tr>
      <w:tr w14:paraId="7BB49F4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D0B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4DA85">
            <w:pPr>
              <w:keepNext/>
              <w:spacing w:after="0"/>
            </w:pPr>
            <w:r>
              <w:t>图像、ROI</w:t>
            </w:r>
          </w:p>
        </w:tc>
      </w:tr>
      <w:tr w14:paraId="015232F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45BE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CF4D">
            <w:pPr>
              <w:keepNext/>
              <w:spacing w:after="0"/>
            </w:pPr>
            <w:r>
              <w:t>阈值、通道、极性、面积过滤</w:t>
            </w:r>
          </w:p>
        </w:tc>
      </w:tr>
      <w:tr w14:paraId="356590C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56DC0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9EC92">
            <w:pPr>
              <w:keepNext/>
              <w:spacing w:after="0"/>
            </w:pPr>
            <w:r>
              <w:t>二值图/区域</w:t>
            </w:r>
          </w:p>
        </w:tc>
      </w:tr>
      <w:tr w14:paraId="14099C2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7CD7C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E51DA">
            <w:pPr>
              <w:spacing w:after="0"/>
            </w:pPr>
            <w:r>
              <w:t>图像预处理 + 二值化分析</w:t>
            </w:r>
          </w:p>
        </w:tc>
      </w:tr>
    </w:tbl>
    <w:p w14:paraId="320B4624">
      <w:pPr>
        <w:spacing w:after="0"/>
      </w:pPr>
    </w:p>
    <w:p w14:paraId="5B7C211C">
      <w:pPr>
        <w:pStyle w:val="5"/>
      </w:pPr>
      <w:r>
        <w:t>使用方法</w:t>
      </w:r>
    </w:p>
    <w:p w14:paraId="5B7E32FE">
      <w:pPr>
        <w:pStyle w:val="14"/>
        <w:numPr>
          <w:ilvl w:val="0"/>
          <w:numId w:val="34"/>
        </w:numPr>
      </w:pPr>
      <w:r>
        <w:t>从工具箱或对应管理界面添加“图像分割”，确认所需设备或上游数据已经准备好。</w:t>
      </w:r>
    </w:p>
    <w:p w14:paraId="039E8186">
      <w:pPr>
        <w:pStyle w:val="14"/>
        <w:numPr>
          <w:ilvl w:val="0"/>
          <w:numId w:val="34"/>
        </w:numPr>
      </w:pPr>
      <w:r>
        <w:t>打开参数界面，重点设置：阈值、通道、极性、面积过滤；首次调试应从较宽松的范围开始。</w:t>
      </w:r>
    </w:p>
    <w:p w14:paraId="494EC5D9">
      <w:pPr>
        <w:pStyle w:val="14"/>
        <w:numPr>
          <w:ilvl w:val="0"/>
          <w:numId w:val="34"/>
        </w:numPr>
      </w:pPr>
      <w:r>
        <w:t>执行单步运行，核对输出“二值图/区域”，确认边界样本后再连接下游判定、通信或保存节点。</w:t>
      </w:r>
    </w:p>
    <w:p w14:paraId="09E9A52C">
      <w:pPr>
        <w:pStyle w:val="5"/>
      </w:pPr>
      <w:r>
        <w:t>基本算法逻辑</w:t>
      </w:r>
    </w:p>
    <w:p w14:paraId="5F05797B">
      <w:r>
        <w:t>将像素特征与阈值比较形成掩膜，再通过连通域和形态学清理噪声。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A0907D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0C37D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AB3C0A1">
      <w:pPr>
        <w:spacing w:after="0"/>
      </w:pPr>
    </w:p>
    <w:p w14:paraId="5B112389">
      <w:pPr>
        <w:pStyle w:val="4"/>
      </w:pPr>
      <w:r>
        <w:t>6.4　图像预处理</w:t>
      </w:r>
    </w:p>
    <w:p w14:paraId="619A8DE5">
      <w:pPr>
        <w:keepNext/>
      </w:pPr>
      <w:r>
        <w:t>组合滤波、增强、形态学等操作改善输入质量。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2B1721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F2EA6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86CDD">
            <w:pPr>
              <w:keepNext/>
              <w:spacing w:after="0"/>
            </w:pPr>
            <w:r>
              <w:t>反光、噪声、弱边缘场景</w:t>
            </w:r>
          </w:p>
        </w:tc>
      </w:tr>
      <w:tr w14:paraId="0E51D1F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90586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13487">
            <w:pPr>
              <w:keepNext/>
              <w:spacing w:after="0"/>
            </w:pPr>
            <w:r>
              <w:t>图像</w:t>
            </w:r>
          </w:p>
        </w:tc>
      </w:tr>
      <w:tr w14:paraId="486A64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3D12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3A6B5">
            <w:pPr>
              <w:keepNext/>
              <w:spacing w:after="0"/>
            </w:pPr>
            <w:r>
              <w:t>滤波类型、核尺寸、增强强度、形态学参数</w:t>
            </w:r>
          </w:p>
        </w:tc>
      </w:tr>
      <w:tr w14:paraId="2B1A436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3358F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03469">
            <w:pPr>
              <w:keepNext/>
              <w:spacing w:after="0"/>
            </w:pPr>
            <w:r>
              <w:t>增强图像</w:t>
            </w:r>
          </w:p>
        </w:tc>
      </w:tr>
      <w:tr w14:paraId="7E1F122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EF8AC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E59F2">
            <w:pPr>
              <w:spacing w:after="0"/>
            </w:pPr>
            <w:r>
              <w:t>图像源 + 分割/测量/识别</w:t>
            </w:r>
          </w:p>
        </w:tc>
      </w:tr>
    </w:tbl>
    <w:p w14:paraId="1A0B012C">
      <w:pPr>
        <w:spacing w:after="0"/>
      </w:pPr>
    </w:p>
    <w:p w14:paraId="47F6AF8C">
      <w:pPr>
        <w:pStyle w:val="5"/>
      </w:pPr>
      <w:r>
        <w:t>使用方法</w:t>
      </w:r>
    </w:p>
    <w:p w14:paraId="6F556DBE">
      <w:pPr>
        <w:pStyle w:val="14"/>
        <w:numPr>
          <w:ilvl w:val="0"/>
          <w:numId w:val="35"/>
        </w:numPr>
      </w:pPr>
      <w:r>
        <w:t>从工具箱或对应管理界面添加“图像预处理”，确认所需设备或上游数据已经准备好。</w:t>
      </w:r>
    </w:p>
    <w:p w14:paraId="70436B83">
      <w:pPr>
        <w:pStyle w:val="14"/>
        <w:numPr>
          <w:ilvl w:val="0"/>
          <w:numId w:val="35"/>
        </w:numPr>
      </w:pPr>
      <w:r>
        <w:t>打开参数界面，重点设置：滤波类型、核尺寸、增强强度、形态学参数；首次调试应从较宽松的范围开始。</w:t>
      </w:r>
    </w:p>
    <w:p w14:paraId="436BEDB4">
      <w:pPr>
        <w:pStyle w:val="14"/>
        <w:numPr>
          <w:ilvl w:val="0"/>
          <w:numId w:val="35"/>
        </w:numPr>
      </w:pPr>
      <w:r>
        <w:t>执行单步运行，核对输出“增强图像”，确认边界样本后再连接下游判定、通信或保存节点。</w:t>
      </w:r>
    </w:p>
    <w:p w14:paraId="337601C1">
      <w:pPr>
        <w:pStyle w:val="5"/>
      </w:pPr>
      <w:r>
        <w:t>基本算法逻辑</w:t>
      </w:r>
    </w:p>
    <w:p w14:paraId="7627C516">
      <w:r>
        <w:t>通过去噪、对比度变换、锐化和形态学运算提高目标与背景的可分性。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372890F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9164A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核尺寸过大会损失细小缺陷和边缘位置。</w:t>
            </w:r>
          </w:p>
        </w:tc>
      </w:tr>
    </w:tbl>
    <w:p w14:paraId="0398839D">
      <w:pPr>
        <w:spacing w:after="0"/>
      </w:pPr>
    </w:p>
    <w:p w14:paraId="5F3DC18F">
      <w:r>
        <w:br w:type="page"/>
      </w:r>
    </w:p>
    <w:p w14:paraId="3D64B0BA">
      <w:pPr>
        <w:pStyle w:val="3"/>
      </w:pPr>
      <w:r>
        <w:t>7　检测识别节点</w:t>
      </w:r>
    </w:p>
    <w:p w14:paraId="46CD9E78">
      <w:pPr>
        <w:spacing w:after="200"/>
      </w:pPr>
      <w:r>
        <w:t>本章介绍工具箱“检测识别”分类下的全部节点。</w:t>
      </w:r>
    </w:p>
    <w:p w14:paraId="67278071">
      <w:pPr>
        <w:pStyle w:val="4"/>
      </w:pPr>
      <w:r>
        <w:t>7.1　AI检测</w:t>
      </w:r>
    </w:p>
    <w:p w14:paraId="7C519255">
      <w:pPr>
        <w:keepNext/>
      </w:pPr>
      <w:r>
        <w:t>使用深度学习完成目标检测、旋转框、分割或姿态识别。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60774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85DCF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19B87">
            <w:pPr>
              <w:keepNext/>
              <w:spacing w:after="0"/>
            </w:pPr>
            <w:r>
              <w:t>复杂缺陷、目标计数、姿态</w:t>
            </w:r>
          </w:p>
        </w:tc>
      </w:tr>
      <w:tr w14:paraId="0D22CA0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20A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68231">
            <w:pPr>
              <w:keepNext/>
              <w:spacing w:after="0"/>
            </w:pPr>
            <w:r>
              <w:t>图像、模型</w:t>
            </w:r>
          </w:p>
        </w:tc>
      </w:tr>
      <w:tr w14:paraId="55D62AE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F7DD8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69AA5">
            <w:pPr>
              <w:keepNext/>
              <w:spacing w:after="0"/>
            </w:pPr>
            <w:r>
              <w:t>模型路径、任务 DET/OBB/SEG/POSE、输入尺寸、置信度、NMS、类别</w:t>
            </w:r>
          </w:p>
        </w:tc>
      </w:tr>
      <w:tr w14:paraId="395381A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E00E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6AA2D">
            <w:pPr>
              <w:keepNext/>
              <w:spacing w:after="0"/>
            </w:pPr>
            <w:r>
              <w:t>类别、置信度、框/掩膜/关键点</w:t>
            </w:r>
          </w:p>
        </w:tc>
      </w:tr>
      <w:tr w14:paraId="481BF96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520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96D13">
            <w:pPr>
              <w:spacing w:after="0"/>
            </w:pPr>
            <w:r>
              <w:t>AI结果绘制 + 结果汇总</w:t>
            </w:r>
          </w:p>
        </w:tc>
      </w:tr>
    </w:tbl>
    <w:p w14:paraId="09401AC9">
      <w:pPr>
        <w:spacing w:after="0"/>
      </w:pPr>
    </w:p>
    <w:p w14:paraId="5A5B5610">
      <w:pPr>
        <w:pStyle w:val="5"/>
      </w:pPr>
      <w:r>
        <w:t>使用方法</w:t>
      </w:r>
    </w:p>
    <w:p w14:paraId="773C7BE2">
      <w:pPr>
        <w:pStyle w:val="14"/>
        <w:numPr>
          <w:ilvl w:val="0"/>
          <w:numId w:val="36"/>
        </w:numPr>
      </w:pPr>
      <w:r>
        <w:t>从工具箱或对应管理界面添加“AI检测”，确认所需设备或上游数据已经准备好。</w:t>
      </w:r>
    </w:p>
    <w:p w14:paraId="7CD2A006">
      <w:pPr>
        <w:pStyle w:val="14"/>
        <w:numPr>
          <w:ilvl w:val="0"/>
          <w:numId w:val="36"/>
        </w:numPr>
      </w:pPr>
      <w:r>
        <w:t>打开参数界面，重点设置：模型路径、任务 DET/OBB/SEG/POSE、输入尺寸、置信度、NMS、类别；首次调试应从较宽松的范围开始。</w:t>
      </w:r>
    </w:p>
    <w:p w14:paraId="2DB008D3">
      <w:pPr>
        <w:pStyle w:val="14"/>
        <w:numPr>
          <w:ilvl w:val="0"/>
          <w:numId w:val="36"/>
        </w:numPr>
      </w:pPr>
      <w:r>
        <w:t>执行单步运行，核对输出“类别、置信度、框/掩膜/关键点”，确认边界样本后再连接下游判定、通信或保存节点。</w:t>
      </w:r>
    </w:p>
    <w:p w14:paraId="6B43FD9C">
      <w:pPr>
        <w:pStyle w:val="5"/>
      </w:pPr>
      <w:r>
        <w:t>基本算法逻辑</w:t>
      </w:r>
    </w:p>
    <w:p w14:paraId="2AF748E0">
      <w:r>
        <w:t>图像归一化后进入神经网络，解码候选结果，再执行置信度筛选与非极大值抑制。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26C0208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1C8B75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模型类别表、运行库和模型版本必须一致。</w:t>
            </w:r>
          </w:p>
        </w:tc>
      </w:tr>
    </w:tbl>
    <w:p w14:paraId="6D949139">
      <w:pPr>
        <w:spacing w:after="0"/>
      </w:pPr>
    </w:p>
    <w:p w14:paraId="2C1864BA">
      <w:pPr>
        <w:pStyle w:val="4"/>
      </w:pPr>
      <w:r>
        <w:t>7.2　无监督检测</w:t>
      </w:r>
    </w:p>
    <w:p w14:paraId="4BD60BEB">
      <w:pPr>
        <w:keepNext/>
      </w:pPr>
      <w:r>
        <w:t>只依赖或主要依赖正常样本发现未知异常。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54DE6F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3CFD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51F08">
            <w:pPr>
              <w:keepNext/>
              <w:spacing w:after="0"/>
            </w:pPr>
            <w:r>
              <w:t>外观缺陷、未知缺陷、小样本</w:t>
            </w:r>
          </w:p>
        </w:tc>
      </w:tr>
      <w:tr w14:paraId="0417F9D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2D528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510DB">
            <w:pPr>
              <w:keepNext/>
              <w:spacing w:after="0"/>
            </w:pPr>
            <w:r>
              <w:t>图像、无监督模型</w:t>
            </w:r>
          </w:p>
        </w:tc>
      </w:tr>
      <w:tr w14:paraId="75E9554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93B0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57B53">
            <w:pPr>
              <w:keepNext/>
              <w:spacing w:after="0"/>
            </w:pPr>
            <w:r>
              <w:t>模型、ROI、输入尺寸、异常阈值、最小面积</w:t>
            </w:r>
          </w:p>
        </w:tc>
      </w:tr>
      <w:tr w14:paraId="6A21F5E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EBCF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FE493">
            <w:pPr>
              <w:keepNext/>
              <w:spacing w:after="0"/>
            </w:pPr>
            <w:r>
              <w:t>异常分数、热力图、缺陷区域</w:t>
            </w:r>
          </w:p>
        </w:tc>
      </w:tr>
      <w:tr w14:paraId="5197D01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B73B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81CBA">
            <w:pPr>
              <w:spacing w:after="0"/>
            </w:pPr>
            <w:r>
              <w:t>ROI结果绘制 + 结果汇总</w:t>
            </w:r>
          </w:p>
        </w:tc>
      </w:tr>
    </w:tbl>
    <w:p w14:paraId="45FBF9B8">
      <w:pPr>
        <w:spacing w:after="0"/>
      </w:pPr>
    </w:p>
    <w:p w14:paraId="1020BB34">
      <w:pPr>
        <w:pStyle w:val="5"/>
      </w:pPr>
      <w:r>
        <w:t>使用方法</w:t>
      </w:r>
    </w:p>
    <w:p w14:paraId="17CF3890">
      <w:pPr>
        <w:pStyle w:val="14"/>
        <w:numPr>
          <w:ilvl w:val="0"/>
          <w:numId w:val="37"/>
        </w:numPr>
      </w:pPr>
      <w:r>
        <w:t>从工具箱或对应管理界面添加“无监督检测”，确认所需设备或上游数据已经准备好。</w:t>
      </w:r>
    </w:p>
    <w:p w14:paraId="31BD0E4E">
      <w:pPr>
        <w:pStyle w:val="14"/>
        <w:numPr>
          <w:ilvl w:val="0"/>
          <w:numId w:val="37"/>
        </w:numPr>
      </w:pPr>
      <w:r>
        <w:t>打开参数界面，重点设置：模型、ROI、输入尺寸、异常阈值、最小面积；首次调试应从较宽松的范围开始。</w:t>
      </w:r>
    </w:p>
    <w:p w14:paraId="141F69F7">
      <w:pPr>
        <w:pStyle w:val="14"/>
        <w:numPr>
          <w:ilvl w:val="0"/>
          <w:numId w:val="37"/>
        </w:numPr>
      </w:pPr>
      <w:r>
        <w:t>执行单步运行，核对输出“异常分数、热力图、缺陷区域”，确认边界样本后再连接下游判定、通信或保存节点。</w:t>
      </w:r>
    </w:p>
    <w:p w14:paraId="3CC2FD08">
      <w:pPr>
        <w:pStyle w:val="5"/>
      </w:pPr>
      <w:r>
        <w:t>基本算法逻辑</w:t>
      </w:r>
    </w:p>
    <w:p w14:paraId="28FF7DB3">
      <w:r>
        <w:t>提取图像特征并与正常分布比较，生成像素或区域异常分数后阈值化。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6E9EF66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9C577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正常训练样本必须覆盖材料、光照和批次的合理波动。</w:t>
            </w:r>
          </w:p>
        </w:tc>
      </w:tr>
    </w:tbl>
    <w:p w14:paraId="406B5747">
      <w:pPr>
        <w:spacing w:after="0"/>
      </w:pPr>
    </w:p>
    <w:p w14:paraId="7246C980">
      <w:pPr>
        <w:pStyle w:val="4"/>
      </w:pPr>
      <w:r>
        <w:t>7.3　大模型调用</w:t>
      </w:r>
    </w:p>
    <w:p w14:paraId="5D06BBE5">
      <w:pPr>
        <w:keepNext/>
      </w:pPr>
      <w:r>
        <w:t>调用视觉大模型完成开放式识别、描述或规则判断。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3F7CE1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E59A4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83D64">
            <w:pPr>
              <w:keepNext/>
              <w:spacing w:after="0"/>
            </w:pPr>
            <w:r>
              <w:t>复杂语义、柔性分类、辅助复核</w:t>
            </w:r>
          </w:p>
        </w:tc>
      </w:tr>
      <w:tr w14:paraId="575DCEE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2AB5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14634">
            <w:pPr>
              <w:keepNext/>
              <w:spacing w:after="0"/>
            </w:pPr>
            <w:r>
              <w:t>图像、提示词</w:t>
            </w:r>
          </w:p>
        </w:tc>
      </w:tr>
      <w:tr w14:paraId="18A050C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BBB30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6BCF5">
            <w:pPr>
              <w:keepNext/>
              <w:spacing w:after="0"/>
            </w:pPr>
            <w:r>
              <w:t>模型/接口、提示词、超时、输出格式</w:t>
            </w:r>
          </w:p>
        </w:tc>
      </w:tr>
      <w:tr w14:paraId="7158DC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8E07A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E4CB">
            <w:pPr>
              <w:keepNext/>
              <w:spacing w:after="0"/>
            </w:pPr>
            <w:r>
              <w:t>文本或结构化结果</w:t>
            </w:r>
          </w:p>
        </w:tc>
      </w:tr>
      <w:tr w14:paraId="7BF7C86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57249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B776">
            <w:pPr>
              <w:spacing w:after="0"/>
            </w:pPr>
            <w:r>
              <w:t>C#脚本 + 结果汇总</w:t>
            </w:r>
          </w:p>
        </w:tc>
      </w:tr>
    </w:tbl>
    <w:p w14:paraId="3AC93995">
      <w:pPr>
        <w:spacing w:after="0"/>
      </w:pPr>
    </w:p>
    <w:p w14:paraId="1D818FFF">
      <w:pPr>
        <w:pStyle w:val="5"/>
      </w:pPr>
      <w:r>
        <w:t>使用方法</w:t>
      </w:r>
    </w:p>
    <w:p w14:paraId="3F3C21AA">
      <w:pPr>
        <w:pStyle w:val="14"/>
        <w:numPr>
          <w:ilvl w:val="0"/>
          <w:numId w:val="38"/>
        </w:numPr>
      </w:pPr>
      <w:r>
        <w:t>从工具箱或对应管理界面添加“大模型调用”，确认所需设备或上游数据已经准备好。</w:t>
      </w:r>
    </w:p>
    <w:p w14:paraId="535E58AD">
      <w:pPr>
        <w:pStyle w:val="14"/>
        <w:numPr>
          <w:ilvl w:val="0"/>
          <w:numId w:val="38"/>
        </w:numPr>
      </w:pPr>
      <w:r>
        <w:t>打开参数界面，重点设置：模型/接口、提示词、超时、输出格式；首次调试应从较宽松的范围开始。</w:t>
      </w:r>
    </w:p>
    <w:p w14:paraId="66398889">
      <w:pPr>
        <w:pStyle w:val="14"/>
        <w:numPr>
          <w:ilvl w:val="0"/>
          <w:numId w:val="38"/>
        </w:numPr>
      </w:pPr>
      <w:r>
        <w:t>执行单步运行，核对输出“文本或结构化结果”，确认边界样本后再连接下游判定、通信或保存节点。</w:t>
      </w:r>
    </w:p>
    <w:p w14:paraId="0F510D81">
      <w:pPr>
        <w:pStyle w:val="5"/>
      </w:pPr>
      <w:r>
        <w:t>基本算法逻辑</w:t>
      </w:r>
    </w:p>
    <w:p w14:paraId="1B5784D3">
      <w:r>
        <w:t>将图像与提示词组成请求，解析模型响应并按约定格式提取字段。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93821C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3FFA30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对生产判定应增加格式校验、超时与确定性兜底。</w:t>
            </w:r>
          </w:p>
        </w:tc>
      </w:tr>
    </w:tbl>
    <w:p w14:paraId="2C1C8ED5">
      <w:pPr>
        <w:spacing w:after="0"/>
      </w:pPr>
    </w:p>
    <w:p w14:paraId="3DE8E071">
      <w:pPr>
        <w:pStyle w:val="4"/>
      </w:pPr>
      <w:r>
        <w:t>7.4　直线检测</w:t>
      </w:r>
    </w:p>
    <w:p w14:paraId="6DAAC518">
      <w:pPr>
        <w:keepNext/>
      </w:pPr>
      <w:r>
        <w:t>从边缘点中定位直线并输出几何参数。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F9E1BA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385B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E2154">
            <w:pPr>
              <w:keepNext/>
              <w:spacing w:after="0"/>
            </w:pPr>
            <w:r>
              <w:t>边缘定位、角度、尺寸</w:t>
            </w:r>
          </w:p>
        </w:tc>
      </w:tr>
      <w:tr w14:paraId="4F70DEE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D53B4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E20AE">
            <w:pPr>
              <w:keepNext/>
              <w:spacing w:after="0"/>
            </w:pPr>
            <w:r>
              <w:t>图像、ROI</w:t>
            </w:r>
          </w:p>
        </w:tc>
      </w:tr>
      <w:tr w14:paraId="1736986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E6CB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4C14">
            <w:pPr>
              <w:keepNext/>
              <w:spacing w:after="0"/>
            </w:pPr>
            <w:r>
              <w:t>边缘阈值、极性、卡尺数量、拟合方式</w:t>
            </w:r>
          </w:p>
        </w:tc>
      </w:tr>
      <w:tr w14:paraId="5DE7AD8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B7830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92574">
            <w:pPr>
              <w:keepNext/>
              <w:spacing w:after="0"/>
            </w:pPr>
            <w:r>
              <w:t>起终点、角度、拟合误差</w:t>
            </w:r>
          </w:p>
        </w:tc>
      </w:tr>
      <w:tr w14:paraId="35BB44A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68A24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339B2">
            <w:pPr>
              <w:spacing w:after="0"/>
            </w:pPr>
            <w:r>
              <w:t>卡尺找线 + 线到线夹角</w:t>
            </w:r>
          </w:p>
        </w:tc>
      </w:tr>
    </w:tbl>
    <w:p w14:paraId="5658EA69">
      <w:pPr>
        <w:spacing w:after="0"/>
      </w:pPr>
    </w:p>
    <w:p w14:paraId="691FC65D">
      <w:pPr>
        <w:pStyle w:val="5"/>
      </w:pPr>
      <w:r>
        <w:t>使用方法</w:t>
      </w:r>
    </w:p>
    <w:p w14:paraId="02187240">
      <w:pPr>
        <w:pStyle w:val="14"/>
        <w:numPr>
          <w:ilvl w:val="0"/>
          <w:numId w:val="39"/>
        </w:numPr>
      </w:pPr>
      <w:r>
        <w:t>从工具箱或对应管理界面添加“直线检测”，确认所需设备或上游数据已经准备好。</w:t>
      </w:r>
    </w:p>
    <w:p w14:paraId="0BF45674">
      <w:pPr>
        <w:pStyle w:val="14"/>
        <w:numPr>
          <w:ilvl w:val="0"/>
          <w:numId w:val="39"/>
        </w:numPr>
      </w:pPr>
      <w:r>
        <w:t>打开参数界面，重点设置：边缘阈值、极性、卡尺数量、拟合方式；首次调试应从较宽松的范围开始。</w:t>
      </w:r>
    </w:p>
    <w:p w14:paraId="16360FB9">
      <w:pPr>
        <w:pStyle w:val="14"/>
        <w:numPr>
          <w:ilvl w:val="0"/>
          <w:numId w:val="39"/>
        </w:numPr>
      </w:pPr>
      <w:r>
        <w:t>执行单步运行，核对输出“起终点、角度、拟合误差”，确认边界样本后再连接下游判定、通信或保存节点。</w:t>
      </w:r>
    </w:p>
    <w:p w14:paraId="2C97109A">
      <w:pPr>
        <w:pStyle w:val="5"/>
      </w:pPr>
      <w:r>
        <w:t>基本算法逻辑</w:t>
      </w:r>
    </w:p>
    <w:p w14:paraId="3CD63E91">
      <w:r>
        <w:t>沿搜索方向提取一阶灰度边缘点，再以最小二乘或鲁棒方法拟合直线。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C2FC56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1D81D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697735C2">
      <w:pPr>
        <w:spacing w:after="0"/>
      </w:pPr>
    </w:p>
    <w:p w14:paraId="4A089169">
      <w:pPr>
        <w:pStyle w:val="4"/>
      </w:pPr>
      <w:r>
        <w:t>7.5　圆检测</w:t>
      </w:r>
    </w:p>
    <w:p w14:paraId="7C965204">
      <w:pPr>
        <w:keepNext/>
      </w:pPr>
      <w:r>
        <w:t>定位圆形边界并计算圆心与半径。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C049FE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A6A66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2D9B0">
            <w:pPr>
              <w:keepNext/>
              <w:spacing w:after="0"/>
            </w:pPr>
            <w:r>
              <w:t>孔径、圆心、同心度</w:t>
            </w:r>
          </w:p>
        </w:tc>
      </w:tr>
      <w:tr w14:paraId="55E0E5A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27932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E87B7">
            <w:pPr>
              <w:keepNext/>
              <w:spacing w:after="0"/>
            </w:pPr>
            <w:r>
              <w:t>图像、环形ROI</w:t>
            </w:r>
          </w:p>
        </w:tc>
      </w:tr>
      <w:tr w14:paraId="1D44322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05CB0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7E615">
            <w:pPr>
              <w:keepNext/>
              <w:spacing w:after="0"/>
            </w:pPr>
            <w:r>
              <w:t>半径范围、边缘阈值、极性、采样数量</w:t>
            </w:r>
          </w:p>
        </w:tc>
      </w:tr>
      <w:tr w14:paraId="3D7F57D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6BBB0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6BF1A">
            <w:pPr>
              <w:keepNext/>
              <w:spacing w:after="0"/>
            </w:pPr>
            <w:r>
              <w:t>圆心、半径、拟合误差</w:t>
            </w:r>
          </w:p>
        </w:tc>
      </w:tr>
      <w:tr w14:paraId="5E25016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92C44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8D16">
            <w:pPr>
              <w:spacing w:after="0"/>
            </w:pPr>
            <w:r>
              <w:t>卡尺找圆 + 距离测量</w:t>
            </w:r>
          </w:p>
        </w:tc>
      </w:tr>
    </w:tbl>
    <w:p w14:paraId="0934BCFB">
      <w:pPr>
        <w:spacing w:after="0"/>
      </w:pPr>
    </w:p>
    <w:p w14:paraId="567603AA">
      <w:pPr>
        <w:pStyle w:val="5"/>
      </w:pPr>
      <w:r>
        <w:t>使用方法</w:t>
      </w:r>
    </w:p>
    <w:p w14:paraId="0375E562">
      <w:pPr>
        <w:pStyle w:val="14"/>
        <w:numPr>
          <w:ilvl w:val="0"/>
          <w:numId w:val="40"/>
        </w:numPr>
      </w:pPr>
      <w:r>
        <w:t>从工具箱或对应管理界面添加“圆检测”，确认所需设备或上游数据已经准备好。</w:t>
      </w:r>
    </w:p>
    <w:p w14:paraId="0E6844BE">
      <w:pPr>
        <w:pStyle w:val="14"/>
        <w:numPr>
          <w:ilvl w:val="0"/>
          <w:numId w:val="40"/>
        </w:numPr>
      </w:pPr>
      <w:r>
        <w:t>打开参数界面，重点设置：半径范围、边缘阈值、极性、采样数量；首次调试应从较宽松的范围开始。</w:t>
      </w:r>
    </w:p>
    <w:p w14:paraId="2A1C704B">
      <w:pPr>
        <w:pStyle w:val="14"/>
        <w:numPr>
          <w:ilvl w:val="0"/>
          <w:numId w:val="40"/>
        </w:numPr>
      </w:pPr>
      <w:r>
        <w:t>执行单步运行，核对输出“圆心、半径、拟合误差”，确认边界样本后再连接下游判定、通信或保存节点。</w:t>
      </w:r>
    </w:p>
    <w:p w14:paraId="517C1953">
      <w:pPr>
        <w:pStyle w:val="5"/>
      </w:pPr>
      <w:r>
        <w:t>基本算法逻辑</w:t>
      </w:r>
    </w:p>
    <w:p w14:paraId="33935857">
      <w:r>
        <w:t>在径向卡尺上寻找边缘点，剔除离群点后进行圆拟合。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B329C2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C0061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59EF6B4">
      <w:pPr>
        <w:spacing w:after="0"/>
      </w:pPr>
    </w:p>
    <w:p w14:paraId="2E728D99">
      <w:pPr>
        <w:pStyle w:val="4"/>
      </w:pPr>
      <w:r>
        <w:t>7.6　二维码识别</w:t>
      </w:r>
    </w:p>
    <w:p w14:paraId="29EF26AF">
      <w:pPr>
        <w:keepNext/>
      </w:pPr>
      <w:r>
        <w:t>读取二维码等二维编码内容。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4676BC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1D0F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FF442">
            <w:pPr>
              <w:keepNext/>
              <w:spacing w:after="0"/>
            </w:pPr>
            <w:r>
              <w:t>追溯码、序列号</w:t>
            </w:r>
          </w:p>
        </w:tc>
      </w:tr>
      <w:tr w14:paraId="01AE439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2A616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9E884">
            <w:pPr>
              <w:keepNext/>
              <w:spacing w:after="0"/>
            </w:pPr>
            <w:r>
              <w:t>图像、ROI</w:t>
            </w:r>
          </w:p>
        </w:tc>
      </w:tr>
      <w:tr w14:paraId="4B6C829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3CB03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451F1">
            <w:pPr>
              <w:keepNext/>
              <w:spacing w:after="0"/>
            </w:pPr>
            <w:r>
              <w:t>码制、极性、旋转、增强、超时</w:t>
            </w:r>
          </w:p>
        </w:tc>
      </w:tr>
      <w:tr w14:paraId="01E5BEC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9FE5E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C17EA">
            <w:pPr>
              <w:keepNext/>
              <w:spacing w:after="0"/>
            </w:pPr>
            <w:r>
              <w:t>文本、角点、解码状态</w:t>
            </w:r>
          </w:p>
        </w:tc>
      </w:tr>
      <w:tr w14:paraId="79CA23C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C5E00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C8B80">
            <w:pPr>
              <w:spacing w:after="0"/>
            </w:pPr>
            <w:r>
              <w:t>图像预处理 + TCP/PLC写</w:t>
            </w:r>
          </w:p>
        </w:tc>
      </w:tr>
    </w:tbl>
    <w:p w14:paraId="71DF861D">
      <w:pPr>
        <w:spacing w:after="0"/>
      </w:pPr>
    </w:p>
    <w:p w14:paraId="7C5B7881">
      <w:pPr>
        <w:pStyle w:val="5"/>
      </w:pPr>
      <w:r>
        <w:t>使用方法</w:t>
      </w:r>
    </w:p>
    <w:p w14:paraId="7365FBB6">
      <w:pPr>
        <w:pStyle w:val="14"/>
        <w:numPr>
          <w:ilvl w:val="0"/>
          <w:numId w:val="41"/>
        </w:numPr>
      </w:pPr>
      <w:r>
        <w:t>从工具箱或对应管理界面添加“二维码识别”，确认所需设备或上游数据已经准备好。</w:t>
      </w:r>
    </w:p>
    <w:p w14:paraId="719A5B22">
      <w:pPr>
        <w:pStyle w:val="14"/>
        <w:numPr>
          <w:ilvl w:val="0"/>
          <w:numId w:val="41"/>
        </w:numPr>
      </w:pPr>
      <w:r>
        <w:t>打开参数界面，重点设置：码制、极性、旋转、增强、超时；首次调试应从较宽松的范围开始。</w:t>
      </w:r>
    </w:p>
    <w:p w14:paraId="5EC2281B">
      <w:pPr>
        <w:pStyle w:val="14"/>
        <w:numPr>
          <w:ilvl w:val="0"/>
          <w:numId w:val="41"/>
        </w:numPr>
      </w:pPr>
      <w:r>
        <w:t>执行单步运行，核对输出“文本、角点、解码状态”，确认边界样本后再连接下游判定、通信或保存节点。</w:t>
      </w:r>
    </w:p>
    <w:p w14:paraId="46A8C632">
      <w:pPr>
        <w:pStyle w:val="5"/>
      </w:pPr>
      <w:r>
        <w:t>基本算法逻辑</w:t>
      </w:r>
    </w:p>
    <w:p w14:paraId="2029317A">
      <w:r>
        <w:t>定位候选码区，透视校正并按码制规则进行纠错解码。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B401745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DE7E5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401A0F1">
      <w:pPr>
        <w:spacing w:after="0"/>
      </w:pPr>
    </w:p>
    <w:p w14:paraId="42FB665D">
      <w:pPr>
        <w:pStyle w:val="4"/>
      </w:pPr>
      <w:r>
        <w:t>7.7　模版匹配</w:t>
      </w:r>
    </w:p>
    <w:p w14:paraId="4CE6EADC">
      <w:pPr>
        <w:keepNext/>
      </w:pPr>
      <w:r>
        <w:t>在图像中寻找与模板形状或灰度相似的目标。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CE9ECB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1B84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22762">
            <w:pPr>
              <w:keepNext/>
              <w:spacing w:after="0"/>
            </w:pPr>
            <w:r>
              <w:t>定位、计数、方向识别</w:t>
            </w:r>
          </w:p>
        </w:tc>
      </w:tr>
      <w:tr w14:paraId="334003E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BB59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0A435">
            <w:pPr>
              <w:keepNext/>
              <w:spacing w:after="0"/>
            </w:pPr>
            <w:r>
              <w:t>图像、模板</w:t>
            </w:r>
          </w:p>
        </w:tc>
      </w:tr>
      <w:tr w14:paraId="3DCDB25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230D8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77B72">
            <w:pPr>
              <w:keepNext/>
              <w:spacing w:after="0"/>
            </w:pPr>
            <w:r>
              <w:t>搜索ROI、角度范围、缩放范围、阈值、最大数量</w:t>
            </w:r>
          </w:p>
        </w:tc>
      </w:tr>
      <w:tr w14:paraId="2341E76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D865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DFC1A">
            <w:pPr>
              <w:keepNext/>
              <w:spacing w:after="0"/>
            </w:pPr>
            <w:r>
              <w:t>位置、角度、分数</w:t>
            </w:r>
          </w:p>
        </w:tc>
      </w:tr>
      <w:tr w14:paraId="45E093F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BD30C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382D">
            <w:pPr>
              <w:spacing w:after="0"/>
            </w:pPr>
            <w:r>
              <w:t>位置修正 + 图像裁剪</w:t>
            </w:r>
          </w:p>
        </w:tc>
      </w:tr>
    </w:tbl>
    <w:p w14:paraId="015D1967">
      <w:pPr>
        <w:spacing w:after="0"/>
      </w:pPr>
    </w:p>
    <w:p w14:paraId="53B4588B">
      <w:pPr>
        <w:pStyle w:val="5"/>
      </w:pPr>
      <w:r>
        <w:t>使用方法</w:t>
      </w:r>
    </w:p>
    <w:p w14:paraId="7B1F9FBE">
      <w:pPr>
        <w:pStyle w:val="14"/>
        <w:numPr>
          <w:ilvl w:val="0"/>
          <w:numId w:val="42"/>
        </w:numPr>
      </w:pPr>
      <w:r>
        <w:t>从工具箱或对应管理界面添加“模版匹配”，确认所需设备或上游数据已经准备好。</w:t>
      </w:r>
    </w:p>
    <w:p w14:paraId="15AA27AF">
      <w:pPr>
        <w:pStyle w:val="14"/>
        <w:numPr>
          <w:ilvl w:val="0"/>
          <w:numId w:val="42"/>
        </w:numPr>
      </w:pPr>
      <w:r>
        <w:t>打开参数界面，重点设置：搜索ROI、角度范围、缩放范围、阈值、最大数量；首次调试应从较宽松的范围开始。</w:t>
      </w:r>
    </w:p>
    <w:p w14:paraId="174910DA">
      <w:pPr>
        <w:pStyle w:val="14"/>
        <w:numPr>
          <w:ilvl w:val="0"/>
          <w:numId w:val="42"/>
        </w:numPr>
      </w:pPr>
      <w:r>
        <w:t>执行单步运行，核对输出“位置、角度、分数”，确认边界样本后再连接下游判定、通信或保存节点。</w:t>
      </w:r>
    </w:p>
    <w:p w14:paraId="41689980">
      <w:pPr>
        <w:pStyle w:val="5"/>
      </w:pPr>
      <w:r>
        <w:t>基本算法逻辑</w:t>
      </w:r>
    </w:p>
    <w:p w14:paraId="5F75220F">
      <w:r>
        <w:t>计算模板与候选位置的相关性或轮廓相似度，在多尺度多角度空间寻找峰值。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9B8A31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C4527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模板应覆盖稳定特征，避免把易变区域纳入模板。</w:t>
            </w:r>
          </w:p>
        </w:tc>
      </w:tr>
    </w:tbl>
    <w:p w14:paraId="5CFB3716">
      <w:pPr>
        <w:spacing w:after="0"/>
      </w:pPr>
    </w:p>
    <w:p w14:paraId="1F31B646">
      <w:pPr>
        <w:pStyle w:val="4"/>
      </w:pPr>
      <w:r>
        <w:t>7.8　电池极耳检测</w:t>
      </w:r>
    </w:p>
    <w:p w14:paraId="4FA4C582">
      <w:pPr>
        <w:keepNext/>
      </w:pPr>
      <w:r>
        <w:t>针对电池极耳的数量、位置、尺寸或缺陷进行专用检测。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379423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231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B18E1">
            <w:pPr>
              <w:keepNext/>
              <w:spacing w:after="0"/>
            </w:pPr>
            <w:r>
              <w:t>锂电极耳在线检测</w:t>
            </w:r>
          </w:p>
        </w:tc>
      </w:tr>
      <w:tr w14:paraId="5AB2C2D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4E29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CBD5F">
            <w:pPr>
              <w:keepNext/>
              <w:spacing w:after="0"/>
            </w:pPr>
            <w:r>
              <w:t>极耳区域图像</w:t>
            </w:r>
          </w:p>
        </w:tc>
      </w:tr>
      <w:tr w14:paraId="7FAA903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DF782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FA52A">
            <w:pPr>
              <w:keepNext/>
              <w:spacing w:after="0"/>
            </w:pPr>
            <w:r>
              <w:t>ROI、阈值、间距、宽度、高度、数量规格</w:t>
            </w:r>
          </w:p>
        </w:tc>
      </w:tr>
      <w:tr w14:paraId="599AA0E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16AF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B60EE">
            <w:pPr>
              <w:keepNext/>
              <w:spacing w:after="0"/>
            </w:pPr>
            <w:r>
              <w:t>极耳几何量与 OK/NG</w:t>
            </w:r>
          </w:p>
        </w:tc>
      </w:tr>
      <w:tr w14:paraId="5B21EF7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FF4B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9CD5E">
            <w:pPr>
              <w:spacing w:after="0"/>
            </w:pPr>
            <w:r>
              <w:t>图像预处理 + 结果汇总</w:t>
            </w:r>
          </w:p>
        </w:tc>
      </w:tr>
    </w:tbl>
    <w:p w14:paraId="57C503C9">
      <w:pPr>
        <w:spacing w:after="0"/>
      </w:pPr>
    </w:p>
    <w:p w14:paraId="1FC7B396">
      <w:pPr>
        <w:pStyle w:val="5"/>
      </w:pPr>
      <w:r>
        <w:t>使用方法</w:t>
      </w:r>
    </w:p>
    <w:p w14:paraId="7239C4AE">
      <w:pPr>
        <w:pStyle w:val="14"/>
        <w:numPr>
          <w:ilvl w:val="0"/>
          <w:numId w:val="43"/>
        </w:numPr>
      </w:pPr>
      <w:r>
        <w:t>从工具箱或对应管理界面添加“电池极耳检测”，确认所需设备或上游数据已经准备好。</w:t>
      </w:r>
    </w:p>
    <w:p w14:paraId="2A2C5D55">
      <w:pPr>
        <w:pStyle w:val="14"/>
        <w:numPr>
          <w:ilvl w:val="0"/>
          <w:numId w:val="43"/>
        </w:numPr>
      </w:pPr>
      <w:r>
        <w:t>打开参数界面，重点设置：ROI、阈值、间距、宽度、高度、数量规格；首次调试应从较宽松的范围开始。</w:t>
      </w:r>
    </w:p>
    <w:p w14:paraId="00B90C3B">
      <w:pPr>
        <w:pStyle w:val="14"/>
        <w:numPr>
          <w:ilvl w:val="0"/>
          <w:numId w:val="43"/>
        </w:numPr>
      </w:pPr>
      <w:r>
        <w:t>执行单步运行，核对输出“极耳几何量与 OK/NG”，确认边界样本后再连接下游判定、通信或保存节点。</w:t>
      </w:r>
    </w:p>
    <w:p w14:paraId="12AF46B6">
      <w:pPr>
        <w:pStyle w:val="5"/>
      </w:pPr>
      <w:r>
        <w:t>基本算法逻辑</w:t>
      </w:r>
    </w:p>
    <w:p w14:paraId="2C7FE842">
      <w:r>
        <w:t>通过增强和分割提取极耳连通区域，再按几何尺寸与排列关系判定。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E56EF67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7EE50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6B69EFD6">
      <w:pPr>
        <w:spacing w:after="0"/>
      </w:pPr>
    </w:p>
    <w:p w14:paraId="58D30D0B">
      <w:pPr>
        <w:pStyle w:val="4"/>
      </w:pPr>
      <w:r>
        <w:t>7.9　颜色识别</w:t>
      </w:r>
    </w:p>
    <w:p w14:paraId="133DAF97">
      <w:pPr>
        <w:keepNext/>
      </w:pPr>
      <w:r>
        <w:t>依据颜色空间与样本范围识别颜色类别或偏差。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D59BDC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732D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26D1">
            <w:pPr>
              <w:keepNext/>
              <w:spacing w:after="0"/>
            </w:pPr>
            <w:r>
              <w:t>色差、漏装、混料</w:t>
            </w:r>
          </w:p>
        </w:tc>
      </w:tr>
      <w:tr w14:paraId="4F85FF3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2E9C5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CBD6">
            <w:pPr>
              <w:keepNext/>
              <w:spacing w:after="0"/>
            </w:pPr>
            <w:r>
              <w:t>彩色图像、ROI</w:t>
            </w:r>
          </w:p>
        </w:tc>
      </w:tr>
      <w:tr w14:paraId="66F7B25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45311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8B89F">
            <w:pPr>
              <w:keepNext/>
              <w:spacing w:after="0"/>
            </w:pPr>
            <w:r>
              <w:t>颜色空间、通道范围、样本颜色、容差</w:t>
            </w:r>
          </w:p>
        </w:tc>
      </w:tr>
      <w:tr w14:paraId="57DCD57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617F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FFF65">
            <w:pPr>
              <w:keepNext/>
              <w:spacing w:after="0"/>
            </w:pPr>
            <w:r>
              <w:t>颜色值、类别、差异</w:t>
            </w:r>
          </w:p>
        </w:tc>
      </w:tr>
      <w:tr w14:paraId="3FB08C7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5FC3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37FE5">
            <w:pPr>
              <w:spacing w:after="0"/>
            </w:pPr>
            <w:r>
              <w:t>图像分割 + 结果汇总</w:t>
            </w:r>
          </w:p>
        </w:tc>
      </w:tr>
    </w:tbl>
    <w:p w14:paraId="22E2BC02">
      <w:pPr>
        <w:spacing w:after="0"/>
      </w:pPr>
    </w:p>
    <w:p w14:paraId="2E21BB56">
      <w:pPr>
        <w:pStyle w:val="5"/>
      </w:pPr>
      <w:r>
        <w:t>使用方法</w:t>
      </w:r>
    </w:p>
    <w:p w14:paraId="6DD1F80D">
      <w:pPr>
        <w:pStyle w:val="14"/>
        <w:numPr>
          <w:ilvl w:val="0"/>
          <w:numId w:val="44"/>
        </w:numPr>
      </w:pPr>
      <w:r>
        <w:t>从工具箱或对应管理界面添加“颜色识别”，确认所需设备或上游数据已经准备好。</w:t>
      </w:r>
    </w:p>
    <w:p w14:paraId="23A22C75">
      <w:pPr>
        <w:pStyle w:val="14"/>
        <w:numPr>
          <w:ilvl w:val="0"/>
          <w:numId w:val="44"/>
        </w:numPr>
      </w:pPr>
      <w:r>
        <w:t>打开参数界面，重点设置：颜色空间、通道范围、样本颜色、容差；首次调试应从较宽松的范围开始。</w:t>
      </w:r>
    </w:p>
    <w:p w14:paraId="6333D6A8">
      <w:pPr>
        <w:pStyle w:val="14"/>
        <w:numPr>
          <w:ilvl w:val="0"/>
          <w:numId w:val="44"/>
        </w:numPr>
      </w:pPr>
      <w:r>
        <w:t>执行单步运行，核对输出“颜色值、类别、差异”，确认边界样本后再连接下游判定、通信或保存节点。</w:t>
      </w:r>
    </w:p>
    <w:p w14:paraId="74307516">
      <w:pPr>
        <w:pStyle w:val="5"/>
      </w:pPr>
      <w:r>
        <w:t>基本算法逻辑</w:t>
      </w:r>
    </w:p>
    <w:p w14:paraId="3DE5EF97">
      <w:r>
        <w:t>将 RGB 转为 HSV/Lab 等空间，统计 ROI 特征并计算与标准颜色的距离。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6677FD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7D9DF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颜色检测需要锁定白平衡、曝光和光源色温。</w:t>
            </w:r>
          </w:p>
        </w:tc>
      </w:tr>
    </w:tbl>
    <w:p w14:paraId="4963B0F3">
      <w:pPr>
        <w:spacing w:after="0"/>
      </w:pPr>
    </w:p>
    <w:p w14:paraId="1C08B4A8">
      <w:pPr>
        <w:pStyle w:val="4"/>
      </w:pPr>
      <w:r>
        <w:t>7.10　二值化分析</w:t>
      </w:r>
    </w:p>
    <w:p w14:paraId="6D04F2D5">
      <w:pPr>
        <w:keepNext/>
      </w:pPr>
      <w:r>
        <w:t>分析二值区域的面积、数量、位置和形状。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4F94BD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9FB22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50A79">
            <w:pPr>
              <w:keepNext/>
              <w:spacing w:after="0"/>
            </w:pPr>
            <w:r>
              <w:t>污点、孔洞、漏装、面积检测</w:t>
            </w:r>
          </w:p>
        </w:tc>
      </w:tr>
      <w:tr w14:paraId="478626F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80156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13336">
            <w:pPr>
              <w:keepNext/>
              <w:spacing w:after="0"/>
            </w:pPr>
            <w:r>
              <w:t>二值图/灰度图、ROI</w:t>
            </w:r>
          </w:p>
        </w:tc>
      </w:tr>
      <w:tr w14:paraId="122034A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D80D5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229CE">
            <w:pPr>
              <w:keepNext/>
              <w:spacing w:after="0"/>
            </w:pPr>
            <w:r>
              <w:t>阈值、极性、面积范围、连通方式、数量范围</w:t>
            </w:r>
          </w:p>
        </w:tc>
      </w:tr>
      <w:tr w14:paraId="4E29AEC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40470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CAF0">
            <w:pPr>
              <w:keepNext/>
              <w:spacing w:after="0"/>
            </w:pPr>
            <w:r>
              <w:t>连通域列表、统计量、判定</w:t>
            </w:r>
          </w:p>
        </w:tc>
      </w:tr>
      <w:tr w14:paraId="66ABDF1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A45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10318">
            <w:pPr>
              <w:spacing w:after="0"/>
            </w:pPr>
            <w:r>
              <w:t>图像分割 + ROI结果绘制</w:t>
            </w:r>
          </w:p>
        </w:tc>
      </w:tr>
    </w:tbl>
    <w:p w14:paraId="7AD73C62">
      <w:pPr>
        <w:spacing w:after="0"/>
      </w:pPr>
    </w:p>
    <w:p w14:paraId="79BD53CA">
      <w:pPr>
        <w:pStyle w:val="5"/>
      </w:pPr>
      <w:r>
        <w:t>使用方法</w:t>
      </w:r>
    </w:p>
    <w:p w14:paraId="695DD926">
      <w:pPr>
        <w:pStyle w:val="14"/>
        <w:numPr>
          <w:ilvl w:val="0"/>
          <w:numId w:val="45"/>
        </w:numPr>
      </w:pPr>
      <w:r>
        <w:t>从工具箱或对应管理界面添加“二值化分析”，确认所需设备或上游数据已经准备好。</w:t>
      </w:r>
    </w:p>
    <w:p w14:paraId="44BEBDCC">
      <w:pPr>
        <w:pStyle w:val="14"/>
        <w:numPr>
          <w:ilvl w:val="0"/>
          <w:numId w:val="45"/>
        </w:numPr>
      </w:pPr>
      <w:r>
        <w:t>打开参数界面，重点设置：阈值、极性、面积范围、连通方式、数量范围；首次调试应从较宽松的范围开始。</w:t>
      </w:r>
    </w:p>
    <w:p w14:paraId="1F3F1B37">
      <w:pPr>
        <w:pStyle w:val="14"/>
        <w:numPr>
          <w:ilvl w:val="0"/>
          <w:numId w:val="45"/>
        </w:numPr>
      </w:pPr>
      <w:r>
        <w:t>执行单步运行，核对输出“连通域列表、统计量、判定”，确认边界样本后再连接下游判定、通信或保存节点。</w:t>
      </w:r>
    </w:p>
    <w:p w14:paraId="135388C7">
      <w:pPr>
        <w:pStyle w:val="5"/>
      </w:pPr>
      <w:r>
        <w:t>基本算法逻辑</w:t>
      </w:r>
    </w:p>
    <w:p w14:paraId="211D7836">
      <w:r>
        <w:t>阈值化后进行连通域标记，计算面积、包围框、中心、圆度等特征并筛选。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BE750B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EA3C3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6EB7B84C">
      <w:pPr>
        <w:spacing w:after="0"/>
      </w:pPr>
    </w:p>
    <w:p w14:paraId="46CCA13F">
      <w:r>
        <w:br w:type="page"/>
      </w:r>
    </w:p>
    <w:p w14:paraId="39FD2CCE">
      <w:pPr>
        <w:pStyle w:val="3"/>
      </w:pPr>
      <w:r>
        <w:t>8　测量工具节点</w:t>
      </w:r>
    </w:p>
    <w:p w14:paraId="659FCB7E">
      <w:pPr>
        <w:spacing w:after="200"/>
      </w:pPr>
      <w:r>
        <w:t>本章介绍工具箱“测量工具”分类下的全部节点。</w:t>
      </w:r>
    </w:p>
    <w:p w14:paraId="41801107">
      <w:pPr>
        <w:pStyle w:val="4"/>
      </w:pPr>
      <w:r>
        <w:t>8.1　卡尺找线</w:t>
      </w:r>
    </w:p>
    <w:p w14:paraId="0A4AB451">
      <w:pPr>
        <w:keepNext/>
      </w:pPr>
      <w:r>
        <w:t>用多个卡尺稳定提取直线边缘。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987D26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1FC6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FF0C0">
            <w:pPr>
              <w:keepNext/>
              <w:spacing w:after="0"/>
            </w:pPr>
            <w:r>
              <w:t>边长、边距、角度</w:t>
            </w:r>
          </w:p>
        </w:tc>
      </w:tr>
      <w:tr w14:paraId="367AAB9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F6983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02A62">
            <w:pPr>
              <w:keepNext/>
              <w:spacing w:after="0"/>
            </w:pPr>
            <w:r>
              <w:t>图像、矩形ROI</w:t>
            </w:r>
          </w:p>
        </w:tc>
      </w:tr>
      <w:tr w14:paraId="40C672F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AAACB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5C79">
            <w:pPr>
              <w:keepNext/>
              <w:spacing w:after="0"/>
            </w:pPr>
            <w:r>
              <w:t>卡尺数、宽度、长度、极性、阈值、选点规则</w:t>
            </w:r>
          </w:p>
        </w:tc>
      </w:tr>
      <w:tr w14:paraId="0CDBC98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A7A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4A4B3">
            <w:pPr>
              <w:keepNext/>
              <w:spacing w:after="0"/>
            </w:pPr>
            <w:r>
              <w:t>边缘点与拟合直线</w:t>
            </w:r>
          </w:p>
        </w:tc>
      </w:tr>
      <w:tr w14:paraId="543C30C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EA878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4693B">
            <w:pPr>
              <w:spacing w:after="0"/>
            </w:pPr>
            <w:r>
              <w:t>位置修正 + 点/线距离</w:t>
            </w:r>
          </w:p>
        </w:tc>
      </w:tr>
    </w:tbl>
    <w:p w14:paraId="33AE0D7D">
      <w:pPr>
        <w:spacing w:after="0"/>
      </w:pPr>
    </w:p>
    <w:p w14:paraId="7027EF02">
      <w:pPr>
        <w:pStyle w:val="5"/>
      </w:pPr>
      <w:r>
        <w:t>使用方法</w:t>
      </w:r>
    </w:p>
    <w:p w14:paraId="5B0EE9C3">
      <w:pPr>
        <w:pStyle w:val="14"/>
        <w:numPr>
          <w:ilvl w:val="0"/>
          <w:numId w:val="46"/>
        </w:numPr>
      </w:pPr>
      <w:r>
        <w:t>从工具箱或对应管理界面添加“卡尺找线”，确认所需设备或上游数据已经准备好。</w:t>
      </w:r>
    </w:p>
    <w:p w14:paraId="137CEF97">
      <w:pPr>
        <w:pStyle w:val="14"/>
        <w:numPr>
          <w:ilvl w:val="0"/>
          <w:numId w:val="46"/>
        </w:numPr>
      </w:pPr>
      <w:r>
        <w:t>打开参数界面，重点设置：卡尺数、宽度、长度、极性、阈值、选点规则；首次调试应从较宽松的范围开始。</w:t>
      </w:r>
    </w:p>
    <w:p w14:paraId="6C7DEC27">
      <w:pPr>
        <w:pStyle w:val="14"/>
        <w:numPr>
          <w:ilvl w:val="0"/>
          <w:numId w:val="46"/>
        </w:numPr>
      </w:pPr>
      <w:r>
        <w:t>执行单步运行，核对输出“边缘点与拟合直线”，确认边界样本后再连接下游判定、通信或保存节点。</w:t>
      </w:r>
    </w:p>
    <w:p w14:paraId="33823D97">
      <w:pPr>
        <w:pStyle w:val="5"/>
      </w:pPr>
      <w:r>
        <w:t>基本算法逻辑</w:t>
      </w:r>
    </w:p>
    <w:p w14:paraId="41E38E28">
      <w:r>
        <w:t>每个卡尺沿法线计算灰度投影和梯度峰值，再拟合全部有效边缘点。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41D7F06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C6363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28E2A0E">
      <w:pPr>
        <w:spacing w:after="0"/>
      </w:pPr>
    </w:p>
    <w:p w14:paraId="19A65B67">
      <w:pPr>
        <w:pStyle w:val="4"/>
      </w:pPr>
      <w:r>
        <w:t>8.2　卡尺找圆</w:t>
      </w:r>
    </w:p>
    <w:p w14:paraId="108C2D9E">
      <w:pPr>
        <w:keepNext/>
      </w:pPr>
      <w:r>
        <w:t>沿圆周径向寻找边缘并拟合圆。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DD8257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2708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FDAE1">
            <w:pPr>
              <w:keepNext/>
              <w:spacing w:after="0"/>
            </w:pPr>
            <w:r>
              <w:t>孔径、圆心、圆距</w:t>
            </w:r>
          </w:p>
        </w:tc>
      </w:tr>
      <w:tr w14:paraId="756C4A5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E8CC1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164F9">
            <w:pPr>
              <w:keepNext/>
              <w:spacing w:after="0"/>
            </w:pPr>
            <w:r>
              <w:t>图像、环形ROI</w:t>
            </w:r>
          </w:p>
        </w:tc>
      </w:tr>
      <w:tr w14:paraId="5BDC1B3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525A5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86DC6">
            <w:pPr>
              <w:keepNext/>
              <w:spacing w:after="0"/>
            </w:pPr>
            <w:r>
              <w:t>内外半径、卡尺数、方向、阈值、极性</w:t>
            </w:r>
          </w:p>
        </w:tc>
      </w:tr>
      <w:tr w14:paraId="7838E94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EAB1B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73F38">
            <w:pPr>
              <w:keepNext/>
              <w:spacing w:after="0"/>
            </w:pPr>
            <w:r>
              <w:t>圆心、半径、边缘点</w:t>
            </w:r>
          </w:p>
        </w:tc>
      </w:tr>
      <w:tr w14:paraId="1FEE239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EDA72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71DA">
            <w:pPr>
              <w:spacing w:after="0"/>
            </w:pPr>
            <w:r>
              <w:t>图像预处理 + 距离测量</w:t>
            </w:r>
          </w:p>
        </w:tc>
      </w:tr>
    </w:tbl>
    <w:p w14:paraId="7756E856">
      <w:pPr>
        <w:spacing w:after="0"/>
      </w:pPr>
    </w:p>
    <w:p w14:paraId="081C29E5">
      <w:pPr>
        <w:pStyle w:val="5"/>
      </w:pPr>
      <w:r>
        <w:t>使用方法</w:t>
      </w:r>
    </w:p>
    <w:p w14:paraId="6ABCB9D8">
      <w:pPr>
        <w:pStyle w:val="14"/>
        <w:numPr>
          <w:ilvl w:val="0"/>
          <w:numId w:val="47"/>
        </w:numPr>
      </w:pPr>
      <w:r>
        <w:t>从工具箱或对应管理界面添加“卡尺找圆”，确认所需设备或上游数据已经准备好。</w:t>
      </w:r>
    </w:p>
    <w:p w14:paraId="05A0CB1B">
      <w:pPr>
        <w:pStyle w:val="14"/>
        <w:numPr>
          <w:ilvl w:val="0"/>
          <w:numId w:val="47"/>
        </w:numPr>
      </w:pPr>
      <w:r>
        <w:t>打开参数界面，重点设置：内外半径、卡尺数、方向、阈值、极性；首次调试应从较宽松的范围开始。</w:t>
      </w:r>
    </w:p>
    <w:p w14:paraId="666AC556">
      <w:pPr>
        <w:pStyle w:val="14"/>
        <w:numPr>
          <w:ilvl w:val="0"/>
          <w:numId w:val="47"/>
        </w:numPr>
      </w:pPr>
      <w:r>
        <w:t>执行单步运行，核对输出“圆心、半径、边缘点”，确认边界样本后再连接下游判定、通信或保存节点。</w:t>
      </w:r>
    </w:p>
    <w:p w14:paraId="058D9789">
      <w:pPr>
        <w:pStyle w:val="5"/>
      </w:pPr>
      <w:r>
        <w:t>基本算法逻辑</w:t>
      </w:r>
    </w:p>
    <w:p w14:paraId="6F11D7EA">
      <w:r>
        <w:t>在多个径向剖面上找梯度边缘，再进行鲁棒圆拟合。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C3D84C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62CBFE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2E9B6C3">
      <w:pPr>
        <w:spacing w:after="0"/>
      </w:pPr>
    </w:p>
    <w:p w14:paraId="6A7A5C64">
      <w:pPr>
        <w:pStyle w:val="4"/>
      </w:pPr>
      <w:r>
        <w:t>8.3　卡尺找椭圆</w:t>
      </w:r>
    </w:p>
    <w:p w14:paraId="033531C3">
      <w:pPr>
        <w:keepNext/>
      </w:pPr>
      <w:r>
        <w:t>提取椭圆边界并计算长短轴与方向。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C84F8B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7852F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83073">
            <w:pPr>
              <w:keepNext/>
              <w:spacing w:after="0"/>
            </w:pPr>
            <w:r>
              <w:t>椭圆孔、倾斜圆件</w:t>
            </w:r>
          </w:p>
        </w:tc>
      </w:tr>
      <w:tr w14:paraId="616603E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8749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5F0E">
            <w:pPr>
              <w:keepNext/>
              <w:spacing w:after="0"/>
            </w:pPr>
            <w:r>
              <w:t>图像、椭圆ROI</w:t>
            </w:r>
          </w:p>
        </w:tc>
      </w:tr>
      <w:tr w14:paraId="6404B74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67D1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51742">
            <w:pPr>
              <w:keepNext/>
              <w:spacing w:after="0"/>
            </w:pPr>
            <w:r>
              <w:t>卡尺数、搜索宽度、阈值、极性、离群剔除</w:t>
            </w:r>
          </w:p>
        </w:tc>
      </w:tr>
      <w:tr w14:paraId="59F3C55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221F2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93234">
            <w:pPr>
              <w:keepNext/>
              <w:spacing w:after="0"/>
            </w:pPr>
            <w:r>
              <w:t>中心、长短轴、角度</w:t>
            </w:r>
          </w:p>
        </w:tc>
      </w:tr>
      <w:tr w14:paraId="72615E3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F16A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A067F">
            <w:pPr>
              <w:spacing w:after="0"/>
            </w:pPr>
            <w:r>
              <w:t>位置修正 + 结果汇总</w:t>
            </w:r>
          </w:p>
        </w:tc>
      </w:tr>
    </w:tbl>
    <w:p w14:paraId="3B439DBD">
      <w:pPr>
        <w:spacing w:after="0"/>
      </w:pPr>
    </w:p>
    <w:p w14:paraId="20972518">
      <w:pPr>
        <w:pStyle w:val="5"/>
      </w:pPr>
      <w:r>
        <w:t>使用方法</w:t>
      </w:r>
    </w:p>
    <w:p w14:paraId="5C6F27D5">
      <w:pPr>
        <w:pStyle w:val="14"/>
        <w:numPr>
          <w:ilvl w:val="0"/>
          <w:numId w:val="48"/>
        </w:numPr>
      </w:pPr>
      <w:r>
        <w:t>从工具箱或对应管理界面添加“卡尺找椭圆”，确认所需设备或上游数据已经准备好。</w:t>
      </w:r>
    </w:p>
    <w:p w14:paraId="616A0E04">
      <w:pPr>
        <w:pStyle w:val="14"/>
        <w:numPr>
          <w:ilvl w:val="0"/>
          <w:numId w:val="48"/>
        </w:numPr>
      </w:pPr>
      <w:r>
        <w:t>打开参数界面，重点设置：卡尺数、搜索宽度、阈值、极性、离群剔除；首次调试应从较宽松的范围开始。</w:t>
      </w:r>
    </w:p>
    <w:p w14:paraId="1362AEBB">
      <w:pPr>
        <w:pStyle w:val="14"/>
        <w:numPr>
          <w:ilvl w:val="0"/>
          <w:numId w:val="48"/>
        </w:numPr>
      </w:pPr>
      <w:r>
        <w:t>执行单步运行，核对输出“中心、长短轴、角度”，确认边界样本后再连接下游判定、通信或保存节点。</w:t>
      </w:r>
    </w:p>
    <w:p w14:paraId="1116D085">
      <w:pPr>
        <w:pStyle w:val="5"/>
      </w:pPr>
      <w:r>
        <w:t>基本算法逻辑</w:t>
      </w:r>
    </w:p>
    <w:p w14:paraId="511587BC">
      <w:r>
        <w:t>沿预测椭圆法线找边缘点，通过最小二乘椭圆方程拟合。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310285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FE89F5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57290E0">
      <w:pPr>
        <w:spacing w:after="0"/>
      </w:pPr>
    </w:p>
    <w:p w14:paraId="67E710B4">
      <w:pPr>
        <w:pStyle w:val="4"/>
      </w:pPr>
      <w:r>
        <w:t>8.4　找点</w:t>
      </w:r>
    </w:p>
    <w:p w14:paraId="5964ECFB">
      <w:pPr>
        <w:keepNext/>
      </w:pPr>
      <w:r>
        <w:t>在指定方向上寻找单个稳定边缘点。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75B095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6877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65E5">
            <w:pPr>
              <w:keepNext/>
              <w:spacing w:after="0"/>
            </w:pPr>
            <w:r>
              <w:t>端点、基准点、间隙</w:t>
            </w:r>
          </w:p>
        </w:tc>
      </w:tr>
      <w:tr w14:paraId="2BA1022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D201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61EEC">
            <w:pPr>
              <w:keepNext/>
              <w:spacing w:after="0"/>
            </w:pPr>
            <w:r>
              <w:t>图像、线形ROI</w:t>
            </w:r>
          </w:p>
        </w:tc>
      </w:tr>
      <w:tr w14:paraId="2C709EF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1CB2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3F16">
            <w:pPr>
              <w:keepNext/>
              <w:spacing w:after="0"/>
            </w:pPr>
            <w:r>
              <w:t>方向、极性、阈值、平滑、选择首个/最强</w:t>
            </w:r>
          </w:p>
        </w:tc>
      </w:tr>
      <w:tr w14:paraId="17C6145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921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10C20">
            <w:pPr>
              <w:keepNext/>
              <w:spacing w:after="0"/>
            </w:pPr>
            <w:r>
              <w:t>点坐标、边缘强度</w:t>
            </w:r>
          </w:p>
        </w:tc>
      </w:tr>
      <w:tr w14:paraId="31BBB5D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C6C2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B7493">
            <w:pPr>
              <w:spacing w:after="0"/>
            </w:pPr>
            <w:r>
              <w:t>点到点距离 + 点到线距离</w:t>
            </w:r>
          </w:p>
        </w:tc>
      </w:tr>
    </w:tbl>
    <w:p w14:paraId="5125A2D4">
      <w:pPr>
        <w:spacing w:after="0"/>
      </w:pPr>
    </w:p>
    <w:p w14:paraId="6E68A2BB">
      <w:pPr>
        <w:pStyle w:val="5"/>
      </w:pPr>
      <w:r>
        <w:t>使用方法</w:t>
      </w:r>
    </w:p>
    <w:p w14:paraId="0DB97685">
      <w:pPr>
        <w:pStyle w:val="14"/>
        <w:numPr>
          <w:ilvl w:val="0"/>
          <w:numId w:val="49"/>
        </w:numPr>
      </w:pPr>
      <w:r>
        <w:t>从工具箱或对应管理界面添加“找点”，确认所需设备或上游数据已经准备好。</w:t>
      </w:r>
    </w:p>
    <w:p w14:paraId="396E7B4B">
      <w:pPr>
        <w:pStyle w:val="14"/>
        <w:numPr>
          <w:ilvl w:val="0"/>
          <w:numId w:val="49"/>
        </w:numPr>
      </w:pPr>
      <w:r>
        <w:t>打开参数界面，重点设置：方向、极性、阈值、平滑、选择首个/最强；首次调试应从较宽松的范围开始。</w:t>
      </w:r>
    </w:p>
    <w:p w14:paraId="23211370">
      <w:pPr>
        <w:pStyle w:val="14"/>
        <w:numPr>
          <w:ilvl w:val="0"/>
          <w:numId w:val="49"/>
        </w:numPr>
      </w:pPr>
      <w:r>
        <w:t>执行单步运行，核对输出“点坐标、边缘强度”，确认边界样本后再连接下游判定、通信或保存节点。</w:t>
      </w:r>
    </w:p>
    <w:p w14:paraId="4923A7A6">
      <w:pPr>
        <w:pStyle w:val="5"/>
      </w:pPr>
      <w:r>
        <w:t>基本算法逻辑</w:t>
      </w:r>
    </w:p>
    <w:p w14:paraId="2A882C25">
      <w:r>
        <w:t>对搜索带做灰度投影并计算一阶梯度，选取符合规则的峰值。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AA2E6E0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8AAE0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4181EA77">
      <w:pPr>
        <w:spacing w:after="0"/>
      </w:pPr>
    </w:p>
    <w:p w14:paraId="25D7395D">
      <w:pPr>
        <w:pStyle w:val="4"/>
      </w:pPr>
      <w:r>
        <w:t>8.5　位置修正</w:t>
      </w:r>
    </w:p>
    <w:p w14:paraId="182DCE8F">
      <w:pPr>
        <w:keepNext/>
      </w:pPr>
      <w:r>
        <w:t>根据基准目标的位置和角度修正后续 ROI。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ADBCC4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C312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3C68E">
            <w:pPr>
              <w:keepNext/>
              <w:spacing w:after="0"/>
            </w:pPr>
            <w:r>
              <w:t>产品来料偏移、旋转</w:t>
            </w:r>
          </w:p>
        </w:tc>
      </w:tr>
      <w:tr w14:paraId="313D05C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F7A25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6502">
            <w:pPr>
              <w:keepNext/>
              <w:spacing w:after="0"/>
            </w:pPr>
            <w:r>
              <w:t>基准位置、原始ROI</w:t>
            </w:r>
          </w:p>
        </w:tc>
      </w:tr>
      <w:tr w14:paraId="602F825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179CB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CCB4A">
            <w:pPr>
              <w:keepNext/>
              <w:spacing w:after="0"/>
            </w:pPr>
            <w:r>
              <w:t>参考坐标、平移/旋转、是否缩放</w:t>
            </w:r>
          </w:p>
        </w:tc>
      </w:tr>
      <w:tr w14:paraId="73CA8CB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EB29B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0F097">
            <w:pPr>
              <w:keepNext/>
              <w:spacing w:after="0"/>
            </w:pPr>
            <w:r>
              <w:t>变换后ROI/坐标</w:t>
            </w:r>
          </w:p>
        </w:tc>
      </w:tr>
      <w:tr w14:paraId="08B90E6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3F725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E8D76">
            <w:pPr>
              <w:spacing w:after="0"/>
            </w:pPr>
            <w:r>
              <w:t>模版匹配/找线 + 各测量节点</w:t>
            </w:r>
          </w:p>
        </w:tc>
      </w:tr>
    </w:tbl>
    <w:p w14:paraId="5D708731">
      <w:pPr>
        <w:spacing w:after="0"/>
      </w:pPr>
    </w:p>
    <w:p w14:paraId="1DB589FE">
      <w:pPr>
        <w:pStyle w:val="5"/>
      </w:pPr>
      <w:r>
        <w:t>使用方法</w:t>
      </w:r>
    </w:p>
    <w:p w14:paraId="721052D9">
      <w:pPr>
        <w:pStyle w:val="14"/>
        <w:numPr>
          <w:ilvl w:val="0"/>
          <w:numId w:val="50"/>
        </w:numPr>
      </w:pPr>
      <w:r>
        <w:t>从工具箱或对应管理界面添加“位置修正”，确认所需设备或上游数据已经准备好。</w:t>
      </w:r>
    </w:p>
    <w:p w14:paraId="44896197">
      <w:pPr>
        <w:pStyle w:val="14"/>
        <w:numPr>
          <w:ilvl w:val="0"/>
          <w:numId w:val="50"/>
        </w:numPr>
      </w:pPr>
      <w:r>
        <w:t>打开参数界面，重点设置：参考坐标、平移/旋转、是否缩放；首次调试应从较宽松的范围开始。</w:t>
      </w:r>
    </w:p>
    <w:p w14:paraId="39565189">
      <w:pPr>
        <w:pStyle w:val="14"/>
        <w:numPr>
          <w:ilvl w:val="0"/>
          <w:numId w:val="50"/>
        </w:numPr>
      </w:pPr>
      <w:r>
        <w:t>执行单步运行，核对输出“变换后ROI/坐标”，确认边界样本后再连接下游判定、通信或保存节点。</w:t>
      </w:r>
    </w:p>
    <w:p w14:paraId="50D9225C">
      <w:pPr>
        <w:pStyle w:val="5"/>
      </w:pPr>
      <w:r>
        <w:t>基本算法逻辑</w:t>
      </w:r>
    </w:p>
    <w:p w14:paraId="228525B7">
      <w:r>
        <w:t>计算当前基准到参考基准的刚体或仿射变换，并应用到后续几何对象。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F9C2B8F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E798BA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基准特征必须稳定且与被测区域保持刚性关系。</w:t>
            </w:r>
          </w:p>
        </w:tc>
      </w:tr>
    </w:tbl>
    <w:p w14:paraId="6FD15868">
      <w:pPr>
        <w:spacing w:after="0"/>
      </w:pPr>
    </w:p>
    <w:p w14:paraId="0B28881D">
      <w:pPr>
        <w:pStyle w:val="4"/>
      </w:pPr>
      <w:r>
        <w:t>8.6　线到线夹角</w:t>
      </w:r>
    </w:p>
    <w:p w14:paraId="72706E84">
      <w:pPr>
        <w:keepNext/>
      </w:pPr>
      <w:r>
        <w:t>计算两条直线的最小或有向夹角。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76EA340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69092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D43DD">
            <w:pPr>
              <w:keepNext/>
              <w:spacing w:after="0"/>
            </w:pPr>
            <w:r>
              <w:t>垂直度、平行度、装配角度</w:t>
            </w:r>
          </w:p>
        </w:tc>
      </w:tr>
      <w:tr w14:paraId="57ADE15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FE90A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BE6A">
            <w:pPr>
              <w:keepNext/>
              <w:spacing w:after="0"/>
            </w:pPr>
            <w:r>
              <w:t>直线1、直线2</w:t>
            </w:r>
          </w:p>
        </w:tc>
      </w:tr>
      <w:tr w14:paraId="0B93C1E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5DB31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07CD0">
            <w:pPr>
              <w:keepNext/>
              <w:spacing w:after="0"/>
            </w:pPr>
            <w:r>
              <w:t>角度范围、方向规则、单位</w:t>
            </w:r>
          </w:p>
        </w:tc>
      </w:tr>
      <w:tr w14:paraId="0443DA9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F9892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5C12D">
            <w:pPr>
              <w:keepNext/>
              <w:spacing w:after="0"/>
            </w:pPr>
            <w:r>
              <w:t>夹角与判定</w:t>
            </w:r>
          </w:p>
        </w:tc>
      </w:tr>
      <w:tr w14:paraId="404BB39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BB0F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EE926">
            <w:pPr>
              <w:spacing w:after="0"/>
            </w:pPr>
            <w:r>
              <w:t>直线检测/卡尺找线 + 结果汇总</w:t>
            </w:r>
          </w:p>
        </w:tc>
      </w:tr>
    </w:tbl>
    <w:p w14:paraId="290DDD5A">
      <w:pPr>
        <w:spacing w:after="0"/>
      </w:pPr>
    </w:p>
    <w:p w14:paraId="1875679A">
      <w:pPr>
        <w:pStyle w:val="5"/>
      </w:pPr>
      <w:r>
        <w:t>使用方法</w:t>
      </w:r>
    </w:p>
    <w:p w14:paraId="44B58BA4">
      <w:pPr>
        <w:pStyle w:val="14"/>
        <w:numPr>
          <w:ilvl w:val="0"/>
          <w:numId w:val="51"/>
        </w:numPr>
      </w:pPr>
      <w:r>
        <w:t>从工具箱或对应管理界面添加“线到线夹角”，确认所需设备或上游数据已经准备好。</w:t>
      </w:r>
    </w:p>
    <w:p w14:paraId="2CC4072B">
      <w:pPr>
        <w:pStyle w:val="14"/>
        <w:numPr>
          <w:ilvl w:val="0"/>
          <w:numId w:val="51"/>
        </w:numPr>
      </w:pPr>
      <w:r>
        <w:t>打开参数界面，重点设置：角度范围、方向规则、单位；首次调试应从较宽松的范围开始。</w:t>
      </w:r>
    </w:p>
    <w:p w14:paraId="3452D50C">
      <w:pPr>
        <w:pStyle w:val="14"/>
        <w:numPr>
          <w:ilvl w:val="0"/>
          <w:numId w:val="51"/>
        </w:numPr>
      </w:pPr>
      <w:r>
        <w:t>执行单步运行，核对输出“夹角与判定”，确认边界样本后再连接下游判定、通信或保存节点。</w:t>
      </w:r>
    </w:p>
    <w:p w14:paraId="60EA2493">
      <w:pPr>
        <w:pStyle w:val="5"/>
      </w:pPr>
      <w:r>
        <w:t>基本算法逻辑</w:t>
      </w:r>
    </w:p>
    <w:p w14:paraId="1176F41E">
      <w:r>
        <w:t>由两直线方向向量点积或 atan2 计算夹角并归一化。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47B72A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A8551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A1CAF20">
      <w:pPr>
        <w:spacing w:after="0"/>
      </w:pPr>
    </w:p>
    <w:p w14:paraId="4B7DCB15">
      <w:pPr>
        <w:pStyle w:val="4"/>
      </w:pPr>
      <w:r>
        <w:t>8.7　点到点距离</w:t>
      </w:r>
    </w:p>
    <w:p w14:paraId="354EA011">
      <w:pPr>
        <w:keepNext/>
      </w:pPr>
      <w:r>
        <w:t>计算两个点之间的欧氏距离。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FED0A3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0B3F7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B5AB7">
            <w:pPr>
              <w:keepNext/>
              <w:spacing w:after="0"/>
            </w:pPr>
            <w:r>
              <w:t>中心距、间距、长度</w:t>
            </w:r>
          </w:p>
        </w:tc>
      </w:tr>
      <w:tr w14:paraId="1971C66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E5B9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B35D6">
            <w:pPr>
              <w:keepNext/>
              <w:spacing w:after="0"/>
            </w:pPr>
            <w:r>
              <w:t>点1、点2、标定</w:t>
            </w:r>
          </w:p>
        </w:tc>
      </w:tr>
      <w:tr w14:paraId="220AA30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429E8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DFD60">
            <w:pPr>
              <w:keepNext/>
              <w:spacing w:after="0"/>
            </w:pPr>
            <w:r>
              <w:t>像素/物理单位、上下限</w:t>
            </w:r>
          </w:p>
        </w:tc>
      </w:tr>
      <w:tr w14:paraId="1346061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6EC05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95BB0">
            <w:pPr>
              <w:keepNext/>
              <w:spacing w:after="0"/>
            </w:pPr>
            <w:r>
              <w:t>距离、OK/NG</w:t>
            </w:r>
          </w:p>
        </w:tc>
      </w:tr>
      <w:tr w14:paraId="092AEC5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24E00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CFCF2">
            <w:pPr>
              <w:spacing w:after="0"/>
            </w:pPr>
            <w:r>
              <w:t>找点/圆心 + 检测项配置</w:t>
            </w:r>
          </w:p>
        </w:tc>
      </w:tr>
    </w:tbl>
    <w:p w14:paraId="7AA255B7">
      <w:pPr>
        <w:spacing w:after="0"/>
      </w:pPr>
    </w:p>
    <w:p w14:paraId="711D9A3C">
      <w:pPr>
        <w:pStyle w:val="5"/>
      </w:pPr>
      <w:r>
        <w:t>使用方法</w:t>
      </w:r>
    </w:p>
    <w:p w14:paraId="4326B0AF">
      <w:pPr>
        <w:pStyle w:val="14"/>
        <w:numPr>
          <w:ilvl w:val="0"/>
          <w:numId w:val="52"/>
        </w:numPr>
      </w:pPr>
      <w:r>
        <w:t>从工具箱或对应管理界面添加“点到点距离”，确认所需设备或上游数据已经准备好。</w:t>
      </w:r>
    </w:p>
    <w:p w14:paraId="5B47BAEF">
      <w:pPr>
        <w:pStyle w:val="14"/>
        <w:numPr>
          <w:ilvl w:val="0"/>
          <w:numId w:val="52"/>
        </w:numPr>
      </w:pPr>
      <w:r>
        <w:t>打开参数界面，重点设置：像素/物理单位、上下限；首次调试应从较宽松的范围开始。</w:t>
      </w:r>
    </w:p>
    <w:p w14:paraId="748B241D">
      <w:pPr>
        <w:pStyle w:val="14"/>
        <w:numPr>
          <w:ilvl w:val="0"/>
          <w:numId w:val="52"/>
        </w:numPr>
      </w:pPr>
      <w:r>
        <w:t>执行单步运行，核对输出“距离、OK/NG”，确认边界样本后再连接下游判定、通信或保存节点。</w:t>
      </w:r>
    </w:p>
    <w:p w14:paraId="71C63320">
      <w:pPr>
        <w:pStyle w:val="5"/>
      </w:pPr>
      <w:r>
        <w:t>基本算法逻辑</w:t>
      </w:r>
    </w:p>
    <w:p w14:paraId="12C546BC">
      <w:r>
        <w:t>先应用像素到物理坐标标定，再计算两点坐标差的平方和开方。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C21100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6E7829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5869834">
      <w:pPr>
        <w:spacing w:after="0"/>
      </w:pPr>
    </w:p>
    <w:p w14:paraId="5D7B2A1D">
      <w:pPr>
        <w:pStyle w:val="4"/>
      </w:pPr>
      <w:r>
        <w:t>8.8　点到线距离</w:t>
      </w:r>
    </w:p>
    <w:p w14:paraId="44E2A586">
      <w:pPr>
        <w:keepNext/>
      </w:pPr>
      <w:r>
        <w:t>计算点到直线的垂直距离。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B423B3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03532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2528F">
            <w:pPr>
              <w:keepNext/>
              <w:spacing w:after="0"/>
            </w:pPr>
            <w:r>
              <w:t>偏心、边距、位置度</w:t>
            </w:r>
          </w:p>
        </w:tc>
      </w:tr>
      <w:tr w14:paraId="34798C0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9B4B0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C0958">
            <w:pPr>
              <w:keepNext/>
              <w:spacing w:after="0"/>
            </w:pPr>
            <w:r>
              <w:t>点、直线、标定</w:t>
            </w:r>
          </w:p>
        </w:tc>
      </w:tr>
      <w:tr w14:paraId="1F18E43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1E71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6C891">
            <w:pPr>
              <w:keepNext/>
              <w:spacing w:after="0"/>
            </w:pPr>
            <w:r>
              <w:t>有向/绝对、单位、规格</w:t>
            </w:r>
          </w:p>
        </w:tc>
      </w:tr>
      <w:tr w14:paraId="672C591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3EC65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7C4E5">
            <w:pPr>
              <w:keepNext/>
              <w:spacing w:after="0"/>
            </w:pPr>
            <w:r>
              <w:t>距离、投影点、判定</w:t>
            </w:r>
          </w:p>
        </w:tc>
      </w:tr>
      <w:tr w14:paraId="2F2B4C8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458D4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3572B">
            <w:pPr>
              <w:spacing w:after="0"/>
            </w:pPr>
            <w:r>
              <w:t>找点 + 卡尺找线</w:t>
            </w:r>
          </w:p>
        </w:tc>
      </w:tr>
    </w:tbl>
    <w:p w14:paraId="6B54DF04">
      <w:pPr>
        <w:spacing w:after="0"/>
      </w:pPr>
    </w:p>
    <w:p w14:paraId="2B10B5D3">
      <w:pPr>
        <w:pStyle w:val="5"/>
      </w:pPr>
      <w:r>
        <w:t>使用方法</w:t>
      </w:r>
    </w:p>
    <w:p w14:paraId="18115D2C">
      <w:pPr>
        <w:pStyle w:val="14"/>
        <w:numPr>
          <w:ilvl w:val="0"/>
          <w:numId w:val="53"/>
        </w:numPr>
      </w:pPr>
      <w:r>
        <w:t>从工具箱或对应管理界面添加“点到线距离”，确认所需设备或上游数据已经准备好。</w:t>
      </w:r>
    </w:p>
    <w:p w14:paraId="0E4343D4">
      <w:pPr>
        <w:pStyle w:val="14"/>
        <w:numPr>
          <w:ilvl w:val="0"/>
          <w:numId w:val="53"/>
        </w:numPr>
      </w:pPr>
      <w:r>
        <w:t>打开参数界面，重点设置：有向/绝对、单位、规格；首次调试应从较宽松的范围开始。</w:t>
      </w:r>
    </w:p>
    <w:p w14:paraId="7DB0CE40">
      <w:pPr>
        <w:pStyle w:val="14"/>
        <w:numPr>
          <w:ilvl w:val="0"/>
          <w:numId w:val="53"/>
        </w:numPr>
      </w:pPr>
      <w:r>
        <w:t>执行单步运行，核对输出“距离、投影点、判定”，确认边界样本后再连接下游判定、通信或保存节点。</w:t>
      </w:r>
    </w:p>
    <w:p w14:paraId="3D2C4ED6">
      <w:pPr>
        <w:pStyle w:val="5"/>
      </w:pPr>
      <w:r>
        <w:t>基本算法逻辑</w:t>
      </w:r>
    </w:p>
    <w:p w14:paraId="652AF5C9">
      <w:r>
        <w:t>将点代入标准直线方程，按法向量长度归一化得到距离。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676F2E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6DFB38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421CED3E">
      <w:pPr>
        <w:spacing w:after="0"/>
      </w:pPr>
    </w:p>
    <w:p w14:paraId="5D21080E">
      <w:pPr>
        <w:pStyle w:val="4"/>
      </w:pPr>
      <w:r>
        <w:t>8.9　点到区域距离</w:t>
      </w:r>
    </w:p>
    <w:p w14:paraId="446622D1">
      <w:pPr>
        <w:keepNext/>
      </w:pPr>
      <w:r>
        <w:t>计算点到区域边界或区域内部的距离。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5217D6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5507A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6351F">
            <w:pPr>
              <w:keepNext/>
              <w:spacing w:after="0"/>
            </w:pPr>
            <w:r>
              <w:t>安全边界、包络间距</w:t>
            </w:r>
          </w:p>
        </w:tc>
      </w:tr>
      <w:tr w14:paraId="76372CE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A606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2E0A2">
            <w:pPr>
              <w:keepNext/>
              <w:spacing w:after="0"/>
            </w:pPr>
            <w:r>
              <w:t>点、区域</w:t>
            </w:r>
          </w:p>
        </w:tc>
      </w:tr>
      <w:tr w14:paraId="7203C7B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E52D6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9754">
            <w:pPr>
              <w:keepNext/>
              <w:spacing w:after="0"/>
            </w:pPr>
            <w:r>
              <w:t>最近/最远、内外符号、单位</w:t>
            </w:r>
          </w:p>
        </w:tc>
      </w:tr>
      <w:tr w14:paraId="7D89860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42E5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F65ED">
            <w:pPr>
              <w:keepNext/>
              <w:spacing w:after="0"/>
            </w:pPr>
            <w:r>
              <w:t>距离、最近点</w:t>
            </w:r>
          </w:p>
        </w:tc>
      </w:tr>
      <w:tr w14:paraId="27D7497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647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2CA91">
            <w:pPr>
              <w:spacing w:after="0"/>
            </w:pPr>
            <w:r>
              <w:t>二值化分析 + 结果汇总</w:t>
            </w:r>
          </w:p>
        </w:tc>
      </w:tr>
    </w:tbl>
    <w:p w14:paraId="76DE5D35">
      <w:pPr>
        <w:spacing w:after="0"/>
      </w:pPr>
    </w:p>
    <w:p w14:paraId="0679B92F">
      <w:pPr>
        <w:pStyle w:val="5"/>
      </w:pPr>
      <w:r>
        <w:t>使用方法</w:t>
      </w:r>
    </w:p>
    <w:p w14:paraId="6DC5DE0A">
      <w:pPr>
        <w:pStyle w:val="14"/>
        <w:numPr>
          <w:ilvl w:val="0"/>
          <w:numId w:val="54"/>
        </w:numPr>
      </w:pPr>
      <w:r>
        <w:t>从工具箱或对应管理界面添加“点到区域距离”，确认所需设备或上游数据已经准备好。</w:t>
      </w:r>
    </w:p>
    <w:p w14:paraId="45155F4F">
      <w:pPr>
        <w:pStyle w:val="14"/>
        <w:numPr>
          <w:ilvl w:val="0"/>
          <w:numId w:val="54"/>
        </w:numPr>
      </w:pPr>
      <w:r>
        <w:t>打开参数界面，重点设置：最近/最远、内外符号、单位；首次调试应从较宽松的范围开始。</w:t>
      </w:r>
    </w:p>
    <w:p w14:paraId="10EC008D">
      <w:pPr>
        <w:pStyle w:val="14"/>
        <w:numPr>
          <w:ilvl w:val="0"/>
          <w:numId w:val="54"/>
        </w:numPr>
      </w:pPr>
      <w:r>
        <w:t>执行单步运行，核对输出“距离、最近点”，确认边界样本后再连接下游判定、通信或保存节点。</w:t>
      </w:r>
    </w:p>
    <w:p w14:paraId="6F7E339E">
      <w:pPr>
        <w:pStyle w:val="5"/>
      </w:pPr>
      <w:r>
        <w:t>基本算法逻辑</w:t>
      </w:r>
    </w:p>
    <w:p w14:paraId="7C1E417F">
      <w:r>
        <w:t>遍历或用距离变换寻找点与区域边界的最短距离。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8E289AF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61BAF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9B5B73D">
      <w:pPr>
        <w:spacing w:after="0"/>
      </w:pPr>
    </w:p>
    <w:p w14:paraId="3F8D0C8D">
      <w:r>
        <w:br w:type="page"/>
      </w:r>
    </w:p>
    <w:p w14:paraId="6DA055A0">
      <w:pPr>
        <w:pStyle w:val="3"/>
      </w:pPr>
      <w:r>
        <w:t>9　图形创建节点</w:t>
      </w:r>
    </w:p>
    <w:p w14:paraId="67C5B450">
      <w:pPr>
        <w:spacing w:after="200"/>
      </w:pPr>
      <w:r>
        <w:t>本章介绍工具箱“图形创建”分类下的全部节点。</w:t>
      </w:r>
    </w:p>
    <w:p w14:paraId="5BEB172C">
      <w:pPr>
        <w:pStyle w:val="4"/>
      </w:pPr>
      <w:r>
        <w:t>9.1　线组合拟合</w:t>
      </w:r>
    </w:p>
    <w:p w14:paraId="043F88A2">
      <w:pPr>
        <w:keepNext/>
      </w:pPr>
      <w:r>
        <w:t>将多段线或多个点集合并拟合为统一直线。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0606E7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3FCFA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79465">
            <w:pPr>
              <w:keepNext/>
              <w:spacing w:after="0"/>
            </w:pPr>
            <w:r>
              <w:t>长边、分段边缘、遮挡边缘</w:t>
            </w:r>
          </w:p>
        </w:tc>
      </w:tr>
      <w:tr w14:paraId="773BFEE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F731A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90AEA">
            <w:pPr>
              <w:keepNext/>
              <w:spacing w:after="0"/>
            </w:pPr>
            <w:r>
              <w:t>多条线/多组点</w:t>
            </w:r>
          </w:p>
        </w:tc>
      </w:tr>
      <w:tr w14:paraId="7B2545C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70FA8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F3729">
            <w:pPr>
              <w:keepNext/>
              <w:spacing w:after="0"/>
            </w:pPr>
            <w:r>
              <w:t>权重、距离阈值、离群剔除</w:t>
            </w:r>
          </w:p>
        </w:tc>
      </w:tr>
      <w:tr w14:paraId="5AC5E5E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E2F6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57A97">
            <w:pPr>
              <w:keepNext/>
              <w:spacing w:after="0"/>
            </w:pPr>
            <w:r>
              <w:t>组合直线与误差</w:t>
            </w:r>
          </w:p>
        </w:tc>
      </w:tr>
      <w:tr w14:paraId="61D0962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F6F73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11A4B">
            <w:pPr>
              <w:spacing w:after="0"/>
            </w:pPr>
            <w:r>
              <w:t>多组卡尺找线 + 夹角/距离</w:t>
            </w:r>
          </w:p>
        </w:tc>
      </w:tr>
    </w:tbl>
    <w:p w14:paraId="49233EC8">
      <w:pPr>
        <w:spacing w:after="0"/>
      </w:pPr>
    </w:p>
    <w:p w14:paraId="73156D39">
      <w:pPr>
        <w:pStyle w:val="5"/>
      </w:pPr>
      <w:r>
        <w:t>使用方法</w:t>
      </w:r>
    </w:p>
    <w:p w14:paraId="0DB1FD43">
      <w:pPr>
        <w:pStyle w:val="14"/>
        <w:numPr>
          <w:ilvl w:val="0"/>
          <w:numId w:val="55"/>
        </w:numPr>
      </w:pPr>
      <w:r>
        <w:t>从工具箱或对应管理界面添加“线组合拟合”，确认所需设备或上游数据已经准备好。</w:t>
      </w:r>
    </w:p>
    <w:p w14:paraId="106EB6E5">
      <w:pPr>
        <w:pStyle w:val="14"/>
        <w:numPr>
          <w:ilvl w:val="0"/>
          <w:numId w:val="55"/>
        </w:numPr>
      </w:pPr>
      <w:r>
        <w:t>打开参数界面，重点设置：权重、距离阈值、离群剔除；首次调试应从较宽松的范围开始。</w:t>
      </w:r>
    </w:p>
    <w:p w14:paraId="4894E581">
      <w:pPr>
        <w:pStyle w:val="14"/>
        <w:numPr>
          <w:ilvl w:val="0"/>
          <w:numId w:val="55"/>
        </w:numPr>
      </w:pPr>
      <w:r>
        <w:t>执行单步运行，核对输出“组合直线与误差”，确认边界样本后再连接下游判定、通信或保存节点。</w:t>
      </w:r>
    </w:p>
    <w:p w14:paraId="246DFC50">
      <w:pPr>
        <w:pStyle w:val="5"/>
      </w:pPr>
      <w:r>
        <w:t>基本算法逻辑</w:t>
      </w:r>
    </w:p>
    <w:p w14:paraId="5AB56712">
      <w:r>
        <w:t>汇总有效采样点，采用加权最小二乘或鲁棒估计获得整体方向。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FDD8A6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531CDE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369125A">
      <w:pPr>
        <w:spacing w:after="0"/>
      </w:pPr>
    </w:p>
    <w:p w14:paraId="469BCA6E">
      <w:r>
        <w:br w:type="page"/>
      </w:r>
    </w:p>
    <w:p w14:paraId="6B2FAA09">
      <w:pPr>
        <w:pStyle w:val="3"/>
      </w:pPr>
      <w:r>
        <w:t>10　设备通信节点</w:t>
      </w:r>
    </w:p>
    <w:p w14:paraId="5716BD31">
      <w:pPr>
        <w:spacing w:after="200"/>
      </w:pPr>
      <w:r>
        <w:t>本章介绍工具箱“设备通信”分类下的全部节点。</w:t>
      </w:r>
    </w:p>
    <w:p w14:paraId="04ACF6D0">
      <w:pPr>
        <w:pStyle w:val="4"/>
      </w:pPr>
      <w:r>
        <w:t>10.1　打开光源</w:t>
      </w:r>
    </w:p>
    <w:p w14:paraId="369E7C94">
      <w:pPr>
        <w:keepNext/>
      </w:pPr>
      <w:r>
        <w:t>在流程内设置指定光源通道和亮度。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2DFA39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6DD02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5BB08">
            <w:pPr>
              <w:keepNext/>
              <w:spacing w:after="0"/>
            </w:pPr>
            <w:r>
              <w:t>按产品切换照明</w:t>
            </w:r>
          </w:p>
        </w:tc>
      </w:tr>
      <w:tr w14:paraId="02D10C0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3ACF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E47">
            <w:pPr>
              <w:keepNext/>
              <w:spacing w:after="0"/>
            </w:pPr>
            <w:r>
              <w:t>光源设备、通道</w:t>
            </w:r>
          </w:p>
        </w:tc>
      </w:tr>
      <w:tr w14:paraId="2ADBEA7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1A952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AE84E">
            <w:pPr>
              <w:keepNext/>
              <w:spacing w:after="0"/>
            </w:pPr>
            <w:r>
              <w:t>开关、亮度、延时</w:t>
            </w:r>
          </w:p>
        </w:tc>
      </w:tr>
      <w:tr w14:paraId="0C8FF42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77AD0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FE55">
            <w:pPr>
              <w:keepNext/>
              <w:spacing w:after="0"/>
            </w:pPr>
            <w:r>
              <w:t>执行状态</w:t>
            </w:r>
          </w:p>
        </w:tc>
      </w:tr>
      <w:tr w14:paraId="112E366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2D0EA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B751B">
            <w:pPr>
              <w:spacing w:after="0"/>
            </w:pPr>
            <w:r>
              <w:t>延迟执行 + 图像源</w:t>
            </w:r>
          </w:p>
        </w:tc>
      </w:tr>
    </w:tbl>
    <w:p w14:paraId="3D7B689C">
      <w:pPr>
        <w:spacing w:after="0"/>
      </w:pPr>
    </w:p>
    <w:p w14:paraId="4862C308">
      <w:pPr>
        <w:pStyle w:val="5"/>
      </w:pPr>
      <w:r>
        <w:t>使用方法</w:t>
      </w:r>
    </w:p>
    <w:p w14:paraId="1C07AE3F">
      <w:pPr>
        <w:pStyle w:val="14"/>
        <w:numPr>
          <w:ilvl w:val="0"/>
          <w:numId w:val="56"/>
        </w:numPr>
      </w:pPr>
      <w:r>
        <w:t>从工具箱或对应管理界面添加“打开光源”，确认所需设备或上游数据已经准备好。</w:t>
      </w:r>
    </w:p>
    <w:p w14:paraId="2D02568F">
      <w:pPr>
        <w:pStyle w:val="14"/>
        <w:numPr>
          <w:ilvl w:val="0"/>
          <w:numId w:val="56"/>
        </w:numPr>
      </w:pPr>
      <w:r>
        <w:t>打开参数界面，重点设置：开关、亮度、延时；首次调试应从较宽松的范围开始。</w:t>
      </w:r>
    </w:p>
    <w:p w14:paraId="2A2EDD94">
      <w:pPr>
        <w:pStyle w:val="14"/>
        <w:numPr>
          <w:ilvl w:val="0"/>
          <w:numId w:val="56"/>
        </w:numPr>
      </w:pPr>
      <w:r>
        <w:t>执行单步运行，核对输出“执行状态”，确认边界样本后再连接下游判定、通信或保存节点。</w:t>
      </w:r>
    </w:p>
    <w:p w14:paraId="390CE137">
      <w:pPr>
        <w:pStyle w:val="5"/>
      </w:pPr>
      <w:r>
        <w:t>基本算法逻辑</w:t>
      </w:r>
    </w:p>
    <w:p w14:paraId="0A4C693B">
      <w:r>
        <w:t>调用光源接口发送通道命令并等待确认或设定稳定时间。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D30438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CA84A5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5279688">
      <w:pPr>
        <w:spacing w:after="0"/>
      </w:pPr>
    </w:p>
    <w:p w14:paraId="0E6B93D8">
      <w:pPr>
        <w:pStyle w:val="4"/>
      </w:pPr>
      <w:r>
        <w:t>10.2　相机IO</w:t>
      </w:r>
    </w:p>
    <w:p w14:paraId="7A968405">
      <w:pPr>
        <w:keepNext/>
      </w:pPr>
      <w:r>
        <w:t>设置或读取相机数字 IO。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F45398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BE25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766D5">
            <w:pPr>
              <w:keepNext/>
              <w:spacing w:after="0"/>
            </w:pPr>
            <w:r>
              <w:t>频闪、外设触发、到位</w:t>
            </w:r>
          </w:p>
        </w:tc>
      </w:tr>
      <w:tr w14:paraId="0E7FCAC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671B5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F1F38">
            <w:pPr>
              <w:keepNext/>
              <w:spacing w:after="0"/>
            </w:pPr>
            <w:r>
              <w:t>相机、IO信号</w:t>
            </w:r>
          </w:p>
        </w:tc>
      </w:tr>
      <w:tr w14:paraId="1547330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0ABB6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F2DD">
            <w:pPr>
              <w:keepNext/>
              <w:spacing w:after="0"/>
            </w:pPr>
            <w:r>
              <w:t>线路号、输入/输出、值、脉宽</w:t>
            </w:r>
          </w:p>
        </w:tc>
      </w:tr>
      <w:tr w14:paraId="2362E7A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381AC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B5A77">
            <w:pPr>
              <w:keepNext/>
              <w:spacing w:after="0"/>
            </w:pPr>
            <w:r>
              <w:t>IO状态</w:t>
            </w:r>
          </w:p>
        </w:tc>
      </w:tr>
      <w:tr w14:paraId="0BE36FF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F65F4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6D81A">
            <w:pPr>
              <w:spacing w:after="0"/>
            </w:pPr>
            <w:r>
              <w:t>图像源 + 流程信号</w:t>
            </w:r>
          </w:p>
        </w:tc>
      </w:tr>
    </w:tbl>
    <w:p w14:paraId="466C9173">
      <w:pPr>
        <w:spacing w:after="0"/>
      </w:pPr>
    </w:p>
    <w:p w14:paraId="6CA7AB5A">
      <w:pPr>
        <w:pStyle w:val="5"/>
      </w:pPr>
      <w:r>
        <w:t>使用方法</w:t>
      </w:r>
    </w:p>
    <w:p w14:paraId="10066E6A">
      <w:pPr>
        <w:pStyle w:val="14"/>
        <w:numPr>
          <w:ilvl w:val="0"/>
          <w:numId w:val="57"/>
        </w:numPr>
      </w:pPr>
      <w:r>
        <w:t>从工具箱或对应管理界面添加“相机IO”，确认所需设备或上游数据已经准备好。</w:t>
      </w:r>
    </w:p>
    <w:p w14:paraId="52F89FD5">
      <w:pPr>
        <w:pStyle w:val="14"/>
        <w:numPr>
          <w:ilvl w:val="0"/>
          <w:numId w:val="57"/>
        </w:numPr>
      </w:pPr>
      <w:r>
        <w:t>打开参数界面，重点设置：线路号、输入/输出、值、脉宽；首次调试应从较宽松的范围开始。</w:t>
      </w:r>
    </w:p>
    <w:p w14:paraId="59CACECF">
      <w:pPr>
        <w:pStyle w:val="14"/>
        <w:numPr>
          <w:ilvl w:val="0"/>
          <w:numId w:val="57"/>
        </w:numPr>
      </w:pPr>
      <w:r>
        <w:t>执行单步运行，核对输出“IO状态”，确认边界样本后再连接下游判定、通信或保存节点。</w:t>
      </w:r>
    </w:p>
    <w:p w14:paraId="2E86DDFC">
      <w:pPr>
        <w:pStyle w:val="5"/>
      </w:pPr>
      <w:r>
        <w:t>基本算法逻辑</w:t>
      </w:r>
    </w:p>
    <w:p w14:paraId="12F2AB99">
      <w:r>
        <w:t>通过相机接口映射厂商 IO 节点并读写电平。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E2D06E6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116FC4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442D9A93">
      <w:pPr>
        <w:spacing w:after="0"/>
      </w:pPr>
    </w:p>
    <w:p w14:paraId="54418875">
      <w:pPr>
        <w:pStyle w:val="4"/>
      </w:pPr>
      <w:r>
        <w:t>10.3　相机IO手动控制</w:t>
      </w:r>
    </w:p>
    <w:p w14:paraId="54B9A630">
      <w:pPr>
        <w:keepNext/>
      </w:pPr>
      <w:r>
        <w:t>在调试阶段人工切换相机 IO。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71CFA6F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BD24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6D920">
            <w:pPr>
              <w:keepNext/>
              <w:spacing w:after="0"/>
            </w:pPr>
            <w:r>
              <w:t>接线和时序调试</w:t>
            </w:r>
          </w:p>
        </w:tc>
      </w:tr>
      <w:tr w14:paraId="354D3F2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6425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8E0FB">
            <w:pPr>
              <w:keepNext/>
              <w:spacing w:after="0"/>
            </w:pPr>
            <w:r>
              <w:t>相机与通道</w:t>
            </w:r>
          </w:p>
        </w:tc>
      </w:tr>
      <w:tr w14:paraId="5EAFAC7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9E42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258AB">
            <w:pPr>
              <w:keepNext/>
              <w:spacing w:after="0"/>
            </w:pPr>
            <w:r>
              <w:t>通道、开关、脉宽</w:t>
            </w:r>
          </w:p>
        </w:tc>
      </w:tr>
      <w:tr w14:paraId="33EDFFB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92AE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0A0B3">
            <w:pPr>
              <w:keepNext/>
              <w:spacing w:after="0"/>
            </w:pPr>
            <w:r>
              <w:t>当前状态</w:t>
            </w:r>
          </w:p>
        </w:tc>
      </w:tr>
      <w:tr w14:paraId="0ED8A67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84D3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D5D6B">
            <w:pPr>
              <w:spacing w:after="0"/>
            </w:pPr>
            <w:r>
              <w:t>相机IO</w:t>
            </w:r>
          </w:p>
        </w:tc>
      </w:tr>
    </w:tbl>
    <w:p w14:paraId="72AA1C56">
      <w:pPr>
        <w:spacing w:after="0"/>
      </w:pPr>
    </w:p>
    <w:p w14:paraId="35320403">
      <w:pPr>
        <w:pStyle w:val="5"/>
      </w:pPr>
      <w:r>
        <w:t>使用方法</w:t>
      </w:r>
    </w:p>
    <w:p w14:paraId="4A876587">
      <w:pPr>
        <w:pStyle w:val="14"/>
        <w:numPr>
          <w:ilvl w:val="0"/>
          <w:numId w:val="58"/>
        </w:numPr>
      </w:pPr>
      <w:r>
        <w:t>从工具箱或对应管理界面添加“相机IO手动控制”，确认所需设备或上游数据已经准备好。</w:t>
      </w:r>
    </w:p>
    <w:p w14:paraId="5F8BFBA6">
      <w:pPr>
        <w:pStyle w:val="14"/>
        <w:numPr>
          <w:ilvl w:val="0"/>
          <w:numId w:val="58"/>
        </w:numPr>
      </w:pPr>
      <w:r>
        <w:t>打开参数界面，重点设置：通道、开关、脉宽；首次调试应从较宽松的范围开始。</w:t>
      </w:r>
    </w:p>
    <w:p w14:paraId="79E17C20">
      <w:pPr>
        <w:pStyle w:val="14"/>
        <w:numPr>
          <w:ilvl w:val="0"/>
          <w:numId w:val="58"/>
        </w:numPr>
      </w:pPr>
      <w:r>
        <w:t>执行单步运行，核对输出“当前状态”，确认边界样本后再连接下游判定、通信或保存节点。</w:t>
      </w:r>
    </w:p>
    <w:p w14:paraId="34EBA2D7">
      <w:pPr>
        <w:pStyle w:val="5"/>
      </w:pPr>
      <w:r>
        <w:t>基本算法逻辑</w:t>
      </w:r>
    </w:p>
    <w:p w14:paraId="2E0C3F63">
      <w:r>
        <w:t>直接调用相机 IO 接口并显示反馈状态。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7D507E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2B1BA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生产运行中避免与自动流程同时控制同一输出。</w:t>
            </w:r>
          </w:p>
        </w:tc>
      </w:tr>
    </w:tbl>
    <w:p w14:paraId="0F0EF2A7">
      <w:pPr>
        <w:spacing w:after="0"/>
      </w:pPr>
    </w:p>
    <w:p w14:paraId="598496FE">
      <w:pPr>
        <w:pStyle w:val="4"/>
      </w:pPr>
      <w:r>
        <w:t>10.4　串口发送</w:t>
      </w:r>
    </w:p>
    <w:p w14:paraId="301B7E1C">
      <w:pPr>
        <w:keepNext/>
      </w:pPr>
      <w:r>
        <w:t>按配置向串口设备发送协议报文。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4C6877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8D2BF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FCF50">
            <w:pPr>
              <w:keepNext/>
              <w:spacing w:after="0"/>
            </w:pPr>
            <w:r>
              <w:t>扫码器、光源、控制板</w:t>
            </w:r>
          </w:p>
        </w:tc>
      </w:tr>
      <w:tr w14:paraId="04D3E30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43695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A161">
            <w:pPr>
              <w:keepNext/>
              <w:spacing w:after="0"/>
            </w:pPr>
            <w:r>
              <w:t>字符串/字节、串口</w:t>
            </w:r>
          </w:p>
        </w:tc>
      </w:tr>
      <w:tr w14:paraId="38BAFDF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08DD7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59C67">
            <w:pPr>
              <w:keepNext/>
              <w:spacing w:after="0"/>
            </w:pPr>
            <w:r>
              <w:t>编码、十六进制、结束符、等待时间</w:t>
            </w:r>
          </w:p>
        </w:tc>
      </w:tr>
      <w:tr w14:paraId="1CA17FF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4EEDE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2EE6">
            <w:pPr>
              <w:keepNext/>
              <w:spacing w:after="0"/>
            </w:pPr>
            <w:r>
              <w:t>发送状态/响应</w:t>
            </w:r>
          </w:p>
        </w:tc>
      </w:tr>
      <w:tr w14:paraId="75325E1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26054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BFEAF">
            <w:pPr>
              <w:spacing w:after="0"/>
            </w:pPr>
            <w:r>
              <w:t>C#脚本 + 结果汇总</w:t>
            </w:r>
          </w:p>
        </w:tc>
      </w:tr>
    </w:tbl>
    <w:p w14:paraId="5721F8FA">
      <w:pPr>
        <w:spacing w:after="0"/>
      </w:pPr>
    </w:p>
    <w:p w14:paraId="1B131751">
      <w:pPr>
        <w:pStyle w:val="5"/>
      </w:pPr>
      <w:r>
        <w:t>使用方法</w:t>
      </w:r>
    </w:p>
    <w:p w14:paraId="548241C1">
      <w:pPr>
        <w:pStyle w:val="14"/>
        <w:numPr>
          <w:ilvl w:val="0"/>
          <w:numId w:val="59"/>
        </w:numPr>
      </w:pPr>
      <w:r>
        <w:t>从工具箱或对应管理界面添加“串口发送”，确认所需设备或上游数据已经准备好。</w:t>
      </w:r>
    </w:p>
    <w:p w14:paraId="050C0F1F">
      <w:pPr>
        <w:pStyle w:val="14"/>
        <w:numPr>
          <w:ilvl w:val="0"/>
          <w:numId w:val="59"/>
        </w:numPr>
      </w:pPr>
      <w:r>
        <w:t>打开参数界面，重点设置：编码、十六进制、结束符、等待时间；首次调试应从较宽松的范围开始。</w:t>
      </w:r>
    </w:p>
    <w:p w14:paraId="289DA185">
      <w:pPr>
        <w:pStyle w:val="14"/>
        <w:numPr>
          <w:ilvl w:val="0"/>
          <w:numId w:val="59"/>
        </w:numPr>
      </w:pPr>
      <w:r>
        <w:t>执行单步运行，核对输出“发送状态/响应”，确认边界样本后再连接下游判定、通信或保存节点。</w:t>
      </w:r>
    </w:p>
    <w:p w14:paraId="1CCC8A13">
      <w:pPr>
        <w:pStyle w:val="5"/>
      </w:pPr>
      <w:r>
        <w:t>基本算法逻辑</w:t>
      </w:r>
    </w:p>
    <w:p w14:paraId="422FAE84">
      <w:r>
        <w:t>将输入编码为字节帧，经串口发送，并可按结束符等待回复。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0BF33C8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96612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2F85B83">
      <w:pPr>
        <w:spacing w:after="0"/>
      </w:pPr>
    </w:p>
    <w:p w14:paraId="63644833">
      <w:pPr>
        <w:pStyle w:val="4"/>
      </w:pPr>
      <w:r>
        <w:t>10.5　PLC读</w:t>
      </w:r>
    </w:p>
    <w:p w14:paraId="3C865E05">
      <w:pPr>
        <w:keepNext/>
      </w:pPr>
      <w:r>
        <w:t>从 PLC 位或寄存器读取数据。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DCC745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5B65E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F0F09">
            <w:pPr>
              <w:keepNext/>
              <w:spacing w:after="0"/>
            </w:pPr>
            <w:r>
              <w:t>到位、配方、工艺参数</w:t>
            </w:r>
          </w:p>
        </w:tc>
      </w:tr>
      <w:tr w14:paraId="32D412C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B64F2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F2D72">
            <w:pPr>
              <w:keepNext/>
              <w:spacing w:after="0"/>
            </w:pPr>
            <w:r>
              <w:t>PLC连接、地址</w:t>
            </w:r>
          </w:p>
        </w:tc>
      </w:tr>
      <w:tr w14:paraId="7C06DF0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BCA98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FEDD4">
            <w:pPr>
              <w:keepNext/>
              <w:spacing w:after="0"/>
            </w:pPr>
            <w:r>
              <w:t>地址、数据类型、长度、超时</w:t>
            </w:r>
          </w:p>
        </w:tc>
      </w:tr>
      <w:tr w14:paraId="7DFDCCE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14B9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A8F61">
            <w:pPr>
              <w:keepNext/>
              <w:spacing w:after="0"/>
            </w:pPr>
            <w:r>
              <w:t>布尔/数值/数组</w:t>
            </w:r>
          </w:p>
        </w:tc>
      </w:tr>
      <w:tr w14:paraId="66B7EB2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63DB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6EB3B">
            <w:pPr>
              <w:spacing w:after="0"/>
            </w:pPr>
            <w:r>
              <w:t>条件运行 + 共享变量</w:t>
            </w:r>
          </w:p>
        </w:tc>
      </w:tr>
    </w:tbl>
    <w:p w14:paraId="7E470150">
      <w:pPr>
        <w:spacing w:after="0"/>
      </w:pPr>
    </w:p>
    <w:p w14:paraId="64EF344E">
      <w:pPr>
        <w:pStyle w:val="5"/>
      </w:pPr>
      <w:r>
        <w:t>使用方法</w:t>
      </w:r>
    </w:p>
    <w:p w14:paraId="151A2650">
      <w:pPr>
        <w:pStyle w:val="14"/>
        <w:numPr>
          <w:ilvl w:val="0"/>
          <w:numId w:val="60"/>
        </w:numPr>
      </w:pPr>
      <w:r>
        <w:t>从工具箱或对应管理界面添加“PLC读”，确认所需设备或上游数据已经准备好。</w:t>
      </w:r>
    </w:p>
    <w:p w14:paraId="655E8754">
      <w:pPr>
        <w:pStyle w:val="14"/>
        <w:numPr>
          <w:ilvl w:val="0"/>
          <w:numId w:val="60"/>
        </w:numPr>
      </w:pPr>
      <w:r>
        <w:t>打开参数界面，重点设置：地址、数据类型、长度、超时；首次调试应从较宽松的范围开始。</w:t>
      </w:r>
    </w:p>
    <w:p w14:paraId="30D2BFF6">
      <w:pPr>
        <w:pStyle w:val="14"/>
        <w:numPr>
          <w:ilvl w:val="0"/>
          <w:numId w:val="60"/>
        </w:numPr>
      </w:pPr>
      <w:r>
        <w:t>执行单步运行，核对输出“布尔/数值/数组”，确认边界样本后再连接下游判定、通信或保存节点。</w:t>
      </w:r>
    </w:p>
    <w:p w14:paraId="16DA2BB4">
      <w:pPr>
        <w:pStyle w:val="5"/>
      </w:pPr>
      <w:r>
        <w:t>基本算法逻辑</w:t>
      </w:r>
    </w:p>
    <w:p w14:paraId="1D6C6BFD">
      <w:r>
        <w:t>经 PLC 适配器构造读取请求并转换返回字节序。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1DAF62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94D534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A818413">
      <w:pPr>
        <w:spacing w:after="0"/>
      </w:pPr>
    </w:p>
    <w:p w14:paraId="39486BD3">
      <w:pPr>
        <w:pStyle w:val="4"/>
      </w:pPr>
      <w:r>
        <w:t>10.6　PLC写</w:t>
      </w:r>
    </w:p>
    <w:p w14:paraId="65ED7348">
      <w:pPr>
        <w:keepNext/>
      </w:pPr>
      <w:r>
        <w:t>把检测结果或控制值写入 PLC。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CEC295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150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E5E80">
            <w:pPr>
              <w:keepNext/>
              <w:spacing w:after="0"/>
            </w:pPr>
            <w:r>
              <w:t>OK/NG、坐标、完成信号</w:t>
            </w:r>
          </w:p>
        </w:tc>
      </w:tr>
      <w:tr w14:paraId="6E0BC4F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6451A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7C84A">
            <w:pPr>
              <w:keepNext/>
              <w:spacing w:after="0"/>
            </w:pPr>
            <w:r>
              <w:t>PLC连接、地址、值</w:t>
            </w:r>
          </w:p>
        </w:tc>
      </w:tr>
      <w:tr w14:paraId="3DA5BC0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9681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486B3">
            <w:pPr>
              <w:keepNext/>
              <w:spacing w:after="0"/>
            </w:pPr>
            <w:r>
              <w:t>地址、数据类型、写入值、重试</w:t>
            </w:r>
          </w:p>
        </w:tc>
      </w:tr>
      <w:tr w14:paraId="77B31FF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037F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C8231">
            <w:pPr>
              <w:keepNext/>
              <w:spacing w:after="0"/>
            </w:pPr>
            <w:r>
              <w:t>写入状态</w:t>
            </w:r>
          </w:p>
        </w:tc>
      </w:tr>
      <w:tr w14:paraId="42D111C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F95C3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DA52C">
            <w:pPr>
              <w:spacing w:after="0"/>
            </w:pPr>
            <w:r>
              <w:t>结果汇总 + 流程信号</w:t>
            </w:r>
          </w:p>
        </w:tc>
      </w:tr>
    </w:tbl>
    <w:p w14:paraId="0BBFA206">
      <w:pPr>
        <w:spacing w:after="0"/>
      </w:pPr>
    </w:p>
    <w:p w14:paraId="26E61362">
      <w:pPr>
        <w:pStyle w:val="5"/>
      </w:pPr>
      <w:r>
        <w:t>使用方法</w:t>
      </w:r>
    </w:p>
    <w:p w14:paraId="57CA3037">
      <w:pPr>
        <w:pStyle w:val="14"/>
        <w:numPr>
          <w:ilvl w:val="0"/>
          <w:numId w:val="61"/>
        </w:numPr>
      </w:pPr>
      <w:r>
        <w:t>从工具箱或对应管理界面添加“PLC写”，确认所需设备或上游数据已经准备好。</w:t>
      </w:r>
    </w:p>
    <w:p w14:paraId="3A066849">
      <w:pPr>
        <w:pStyle w:val="14"/>
        <w:numPr>
          <w:ilvl w:val="0"/>
          <w:numId w:val="61"/>
        </w:numPr>
      </w:pPr>
      <w:r>
        <w:t>打开参数界面，重点设置：地址、数据类型、写入值、重试；首次调试应从较宽松的范围开始。</w:t>
      </w:r>
    </w:p>
    <w:p w14:paraId="73CFDF23">
      <w:pPr>
        <w:pStyle w:val="14"/>
        <w:numPr>
          <w:ilvl w:val="0"/>
          <w:numId w:val="61"/>
        </w:numPr>
      </w:pPr>
      <w:r>
        <w:t>执行单步运行，核对输出“写入状态”，确认边界样本后再连接下游判定、通信或保存节点。</w:t>
      </w:r>
    </w:p>
    <w:p w14:paraId="1EA6E080">
      <w:pPr>
        <w:pStyle w:val="5"/>
      </w:pPr>
      <w:r>
        <w:t>基本算法逻辑</w:t>
      </w:r>
    </w:p>
    <w:p w14:paraId="2F9FFF89">
      <w:r>
        <w:t>将值编码后调用 PLC 写入接口，并验证应答。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CFC4F51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B54BA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8387F7F">
      <w:pPr>
        <w:spacing w:after="0"/>
      </w:pPr>
    </w:p>
    <w:p w14:paraId="58619805">
      <w:pPr>
        <w:pStyle w:val="4"/>
      </w:pPr>
      <w:r>
        <w:t>10.7　PLC软触发</w:t>
      </w:r>
    </w:p>
    <w:p w14:paraId="238A465E">
      <w:pPr>
        <w:keepNext/>
      </w:pPr>
      <w:r>
        <w:t>由 PLC 指定位变化触发流程。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E25711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39A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929FD">
            <w:pPr>
              <w:keepNext/>
              <w:spacing w:after="0"/>
            </w:pPr>
            <w:r>
              <w:t>产线节拍触发</w:t>
            </w:r>
          </w:p>
        </w:tc>
      </w:tr>
      <w:tr w14:paraId="614657B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3654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52BDF">
            <w:pPr>
              <w:keepNext/>
              <w:spacing w:after="0"/>
            </w:pPr>
            <w:r>
              <w:t>PLC位地址</w:t>
            </w:r>
          </w:p>
        </w:tc>
      </w:tr>
      <w:tr w14:paraId="4B424EC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585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9BF85">
            <w:pPr>
              <w:keepNext/>
              <w:spacing w:after="0"/>
            </w:pPr>
            <w:r>
              <w:t>轮询周期、触发沿、复位方式、去抖</w:t>
            </w:r>
          </w:p>
        </w:tc>
      </w:tr>
      <w:tr w14:paraId="2CC7BCC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50A62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DC711">
            <w:pPr>
              <w:keepNext/>
              <w:spacing w:after="0"/>
            </w:pPr>
            <w:r>
              <w:t>触发事件</w:t>
            </w:r>
          </w:p>
        </w:tc>
      </w:tr>
      <w:tr w14:paraId="3F9E384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6CB6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8B9C2">
            <w:pPr>
              <w:spacing w:after="0"/>
            </w:pPr>
            <w:r>
              <w:t>图像源 + PLC写</w:t>
            </w:r>
          </w:p>
        </w:tc>
      </w:tr>
    </w:tbl>
    <w:p w14:paraId="1E8B264B">
      <w:pPr>
        <w:spacing w:after="0"/>
      </w:pPr>
    </w:p>
    <w:p w14:paraId="1E17C608">
      <w:pPr>
        <w:pStyle w:val="5"/>
      </w:pPr>
      <w:r>
        <w:t>使用方法</w:t>
      </w:r>
    </w:p>
    <w:p w14:paraId="567B930E">
      <w:pPr>
        <w:pStyle w:val="14"/>
        <w:numPr>
          <w:ilvl w:val="0"/>
          <w:numId w:val="62"/>
        </w:numPr>
      </w:pPr>
      <w:r>
        <w:t>从工具箱或对应管理界面添加“PLC软触发”，确认所需设备或上游数据已经准备好。</w:t>
      </w:r>
    </w:p>
    <w:p w14:paraId="3D271AC0">
      <w:pPr>
        <w:pStyle w:val="14"/>
        <w:numPr>
          <w:ilvl w:val="0"/>
          <w:numId w:val="62"/>
        </w:numPr>
      </w:pPr>
      <w:r>
        <w:t>打开参数界面，重点设置：轮询周期、触发沿、复位方式、去抖；首次调试应从较宽松的范围开始。</w:t>
      </w:r>
    </w:p>
    <w:p w14:paraId="2D9B3311">
      <w:pPr>
        <w:pStyle w:val="14"/>
        <w:numPr>
          <w:ilvl w:val="0"/>
          <w:numId w:val="62"/>
        </w:numPr>
      </w:pPr>
      <w:r>
        <w:t>执行单步运行，核对输出“触发事件”，确认边界样本后再连接下游判定、通信或保存节点。</w:t>
      </w:r>
    </w:p>
    <w:p w14:paraId="5F0A945B">
      <w:pPr>
        <w:pStyle w:val="5"/>
      </w:pPr>
      <w:r>
        <w:t>基本算法逻辑</w:t>
      </w:r>
    </w:p>
    <w:p w14:paraId="6E287DF8">
      <w:r>
        <w:t>周期读取触发位，检测上升/下降沿并执行去抖与防重入。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9DEF4E0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0AA8A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必须约定触发位和完成位的复位握手。</w:t>
            </w:r>
          </w:p>
        </w:tc>
      </w:tr>
    </w:tbl>
    <w:p w14:paraId="41FD9BFB">
      <w:pPr>
        <w:spacing w:after="0"/>
      </w:pPr>
    </w:p>
    <w:p w14:paraId="3BCE9DF4">
      <w:pPr>
        <w:pStyle w:val="4"/>
      </w:pPr>
      <w:r>
        <w:t>10.8　TCP请求</w:t>
      </w:r>
    </w:p>
    <w:p w14:paraId="54110FB0">
      <w:pPr>
        <w:keepNext/>
      </w:pPr>
      <w:r>
        <w:t>向 TCP 服务端发送请求并取得响应。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67A331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F9BF4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12062">
            <w:pPr>
              <w:keepNext/>
              <w:spacing w:after="0"/>
            </w:pPr>
            <w:r>
              <w:t>MES查询、机器人交互</w:t>
            </w:r>
          </w:p>
        </w:tc>
      </w:tr>
      <w:tr w14:paraId="42D9981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4945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1630">
            <w:pPr>
              <w:keepNext/>
              <w:spacing w:after="0"/>
            </w:pPr>
            <w:r>
              <w:t>连接、请求报文</w:t>
            </w:r>
          </w:p>
        </w:tc>
      </w:tr>
      <w:tr w14:paraId="2D0C33A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FDA5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86C35">
            <w:pPr>
              <w:keepNext/>
              <w:spacing w:after="0"/>
            </w:pPr>
            <w:r>
              <w:t>编码、结束符、超时、重试</w:t>
            </w:r>
          </w:p>
        </w:tc>
      </w:tr>
      <w:tr w14:paraId="0AA8478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942E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6F31">
            <w:pPr>
              <w:keepNext/>
              <w:spacing w:after="0"/>
            </w:pPr>
            <w:r>
              <w:t>响应文本/字节</w:t>
            </w:r>
          </w:p>
        </w:tc>
      </w:tr>
      <w:tr w14:paraId="4105664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310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5D987">
            <w:pPr>
              <w:spacing w:after="0"/>
            </w:pPr>
            <w:r>
              <w:t>C#脚本 + 条件运行</w:t>
            </w:r>
          </w:p>
        </w:tc>
      </w:tr>
    </w:tbl>
    <w:p w14:paraId="5E805643">
      <w:pPr>
        <w:spacing w:after="0"/>
      </w:pPr>
    </w:p>
    <w:p w14:paraId="0FC1A58D">
      <w:pPr>
        <w:pStyle w:val="5"/>
      </w:pPr>
      <w:r>
        <w:t>使用方法</w:t>
      </w:r>
    </w:p>
    <w:p w14:paraId="54A2544F">
      <w:pPr>
        <w:pStyle w:val="14"/>
        <w:numPr>
          <w:ilvl w:val="0"/>
          <w:numId w:val="63"/>
        </w:numPr>
      </w:pPr>
      <w:r>
        <w:t>从工具箱或对应管理界面添加“TCP请求”，确认所需设备或上游数据已经准备好。</w:t>
      </w:r>
    </w:p>
    <w:p w14:paraId="019416CA">
      <w:pPr>
        <w:pStyle w:val="14"/>
        <w:numPr>
          <w:ilvl w:val="0"/>
          <w:numId w:val="63"/>
        </w:numPr>
      </w:pPr>
      <w:r>
        <w:t>打开参数界面，重点设置：编码、结束符、超时、重试；首次调试应从较宽松的范围开始。</w:t>
      </w:r>
    </w:p>
    <w:p w14:paraId="46784D48">
      <w:pPr>
        <w:pStyle w:val="14"/>
        <w:numPr>
          <w:ilvl w:val="0"/>
          <w:numId w:val="63"/>
        </w:numPr>
      </w:pPr>
      <w:r>
        <w:t>执行单步运行，核对输出“响应文本/字节”，确认边界样本后再连接下游判定、通信或保存节点。</w:t>
      </w:r>
    </w:p>
    <w:p w14:paraId="6CA046B1">
      <w:pPr>
        <w:pStyle w:val="5"/>
      </w:pPr>
      <w:r>
        <w:t>基本算法逻辑</w:t>
      </w:r>
    </w:p>
    <w:p w14:paraId="3DFF3D26">
      <w:r>
        <w:t>发送完整协议帧，按分帧规则持续接收直到满足响应条件。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40E8B3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5B061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60D9541">
      <w:pPr>
        <w:spacing w:after="0"/>
      </w:pPr>
    </w:p>
    <w:p w14:paraId="639DD0E2">
      <w:pPr>
        <w:pStyle w:val="4"/>
      </w:pPr>
      <w:r>
        <w:t>10.9　TCP响应</w:t>
      </w:r>
    </w:p>
    <w:p w14:paraId="523969CC">
      <w:pPr>
        <w:keepNext/>
      </w:pPr>
      <w:r>
        <w:t>监听请求并按流程结果返回报文。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F1FBA8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4D6CF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DD9F7">
            <w:pPr>
              <w:keepNext/>
              <w:spacing w:after="0"/>
            </w:pPr>
            <w:r>
              <w:t>上位机调用、设备服务</w:t>
            </w:r>
          </w:p>
        </w:tc>
      </w:tr>
      <w:tr w14:paraId="22E8258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AA281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8AF2A">
            <w:pPr>
              <w:keepNext/>
              <w:spacing w:after="0"/>
            </w:pPr>
            <w:r>
              <w:t>客户端请求、响应内容</w:t>
            </w:r>
          </w:p>
        </w:tc>
      </w:tr>
      <w:tr w14:paraId="4B50A67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A900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E5DCF">
            <w:pPr>
              <w:keepNext/>
              <w:spacing w:after="0"/>
            </w:pPr>
            <w:r>
              <w:t>端口、分帧、编码、连接策略</w:t>
            </w:r>
          </w:p>
        </w:tc>
      </w:tr>
      <w:tr w14:paraId="3DD77EF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697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43182">
            <w:pPr>
              <w:keepNext/>
              <w:spacing w:after="0"/>
            </w:pPr>
            <w:r>
              <w:t>响应状态</w:t>
            </w:r>
          </w:p>
        </w:tc>
      </w:tr>
      <w:tr w14:paraId="5B90480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484CA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CABA7">
            <w:pPr>
              <w:spacing w:after="0"/>
            </w:pPr>
            <w:r>
              <w:t>监听全局信号 + 结果汇总</w:t>
            </w:r>
          </w:p>
        </w:tc>
      </w:tr>
    </w:tbl>
    <w:p w14:paraId="6A6D6453">
      <w:pPr>
        <w:spacing w:after="0"/>
      </w:pPr>
    </w:p>
    <w:p w14:paraId="471B9DAE">
      <w:pPr>
        <w:pStyle w:val="5"/>
      </w:pPr>
      <w:r>
        <w:t>使用方法</w:t>
      </w:r>
    </w:p>
    <w:p w14:paraId="7EFA2543">
      <w:pPr>
        <w:pStyle w:val="14"/>
        <w:numPr>
          <w:ilvl w:val="0"/>
          <w:numId w:val="64"/>
        </w:numPr>
      </w:pPr>
      <w:r>
        <w:t>从工具箱或对应管理界面添加“TCP响应”，确认所需设备或上游数据已经准备好。</w:t>
      </w:r>
    </w:p>
    <w:p w14:paraId="30F62A69">
      <w:pPr>
        <w:pStyle w:val="14"/>
        <w:numPr>
          <w:ilvl w:val="0"/>
          <w:numId w:val="64"/>
        </w:numPr>
      </w:pPr>
      <w:r>
        <w:t>打开参数界面，重点设置：端口、分帧、编码、连接策略；首次调试应从较宽松的范围开始。</w:t>
      </w:r>
    </w:p>
    <w:p w14:paraId="2325293B">
      <w:pPr>
        <w:pStyle w:val="14"/>
        <w:numPr>
          <w:ilvl w:val="0"/>
          <w:numId w:val="64"/>
        </w:numPr>
      </w:pPr>
      <w:r>
        <w:t>执行单步运行，核对输出“响应状态”，确认边界样本后再连接下游判定、通信或保存节点。</w:t>
      </w:r>
    </w:p>
    <w:p w14:paraId="478B7584">
      <w:pPr>
        <w:pStyle w:val="5"/>
      </w:pPr>
      <w:r>
        <w:t>基本算法逻辑</w:t>
      </w:r>
    </w:p>
    <w:p w14:paraId="3BA004D5">
      <w:r>
        <w:t>服务器接收并解析请求，将连接上下文关联到流程，随后发送响应。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E67C8B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6348D9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DAD77C9">
      <w:pPr>
        <w:spacing w:after="0"/>
      </w:pPr>
    </w:p>
    <w:p w14:paraId="0C96DE70">
      <w:pPr>
        <w:pStyle w:val="4"/>
      </w:pPr>
      <w:r>
        <w:t>10.10　Modbus读</w:t>
      </w:r>
    </w:p>
    <w:p w14:paraId="1D6F0F87">
      <w:pPr>
        <w:keepNext/>
      </w:pPr>
      <w:r>
        <w:t>读取线圈、离散量或寄存器。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53C2E7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080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98157">
            <w:pPr>
              <w:keepNext/>
              <w:spacing w:after="0"/>
            </w:pPr>
            <w:r>
              <w:t>仪表、IO、控制器</w:t>
            </w:r>
          </w:p>
        </w:tc>
      </w:tr>
      <w:tr w14:paraId="5A00A64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165C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6A636">
            <w:pPr>
              <w:keepNext/>
              <w:spacing w:after="0"/>
            </w:pPr>
            <w:r>
              <w:t>连接、站号、地址</w:t>
            </w:r>
          </w:p>
        </w:tc>
      </w:tr>
      <w:tr w14:paraId="564EDE6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177C2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461D">
            <w:pPr>
              <w:keepNext/>
              <w:spacing w:after="0"/>
            </w:pPr>
            <w:r>
              <w:t>功能码、起始地址、长度、数据类型、字节序</w:t>
            </w:r>
          </w:p>
        </w:tc>
      </w:tr>
      <w:tr w14:paraId="6BA1EAA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DFB3B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4992">
            <w:pPr>
              <w:keepNext/>
              <w:spacing w:after="0"/>
            </w:pPr>
            <w:r>
              <w:t>读值</w:t>
            </w:r>
          </w:p>
        </w:tc>
      </w:tr>
      <w:tr w14:paraId="2E06D22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A9E36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10938">
            <w:pPr>
              <w:spacing w:after="0"/>
            </w:pPr>
            <w:r>
              <w:t>共享变量 + 条件运行</w:t>
            </w:r>
          </w:p>
        </w:tc>
      </w:tr>
    </w:tbl>
    <w:p w14:paraId="685E3DAD">
      <w:pPr>
        <w:spacing w:after="0"/>
      </w:pPr>
    </w:p>
    <w:p w14:paraId="7DCAE029">
      <w:pPr>
        <w:pStyle w:val="5"/>
      </w:pPr>
      <w:r>
        <w:t>使用方法</w:t>
      </w:r>
    </w:p>
    <w:p w14:paraId="20705350">
      <w:pPr>
        <w:pStyle w:val="14"/>
        <w:numPr>
          <w:ilvl w:val="0"/>
          <w:numId w:val="65"/>
        </w:numPr>
      </w:pPr>
      <w:r>
        <w:t>从工具箱或对应管理界面添加“Modbus读”，确认所需设备或上游数据已经准备好。</w:t>
      </w:r>
    </w:p>
    <w:p w14:paraId="306127C2">
      <w:pPr>
        <w:pStyle w:val="14"/>
        <w:numPr>
          <w:ilvl w:val="0"/>
          <w:numId w:val="65"/>
        </w:numPr>
      </w:pPr>
      <w:r>
        <w:t>打开参数界面，重点设置：功能码、起始地址、长度、数据类型、字节序；首次调试应从较宽松的范围开始。</w:t>
      </w:r>
    </w:p>
    <w:p w14:paraId="18FE2766">
      <w:pPr>
        <w:pStyle w:val="14"/>
        <w:numPr>
          <w:ilvl w:val="0"/>
          <w:numId w:val="65"/>
        </w:numPr>
      </w:pPr>
      <w:r>
        <w:t>执行单步运行，核对输出“读值”，确认边界样本后再连接下游判定、通信或保存节点。</w:t>
      </w:r>
    </w:p>
    <w:p w14:paraId="59F70F3E">
      <w:pPr>
        <w:pStyle w:val="5"/>
      </w:pPr>
      <w:r>
        <w:t>基本算法逻辑</w:t>
      </w:r>
    </w:p>
    <w:p w14:paraId="1AD118E6">
      <w:r>
        <w:t>发送 Modbus 请求，校验响应并组合寄存器为目标类型。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3CF385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AA5CB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24DC828">
      <w:pPr>
        <w:spacing w:after="0"/>
      </w:pPr>
    </w:p>
    <w:p w14:paraId="6F9EFE75">
      <w:pPr>
        <w:pStyle w:val="4"/>
      </w:pPr>
      <w:r>
        <w:t>10.11　Modbus写</w:t>
      </w:r>
    </w:p>
    <w:p w14:paraId="2A77A822">
      <w:pPr>
        <w:keepNext/>
      </w:pPr>
      <w:r>
        <w:t>写入单个或多个线圈/寄存器。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B50286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41BDF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6D43D">
            <w:pPr>
              <w:keepNext/>
              <w:spacing w:after="0"/>
            </w:pPr>
            <w:r>
              <w:t>结果输出、参数下发</w:t>
            </w:r>
          </w:p>
        </w:tc>
      </w:tr>
      <w:tr w14:paraId="0543B0A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CCA68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53C09">
            <w:pPr>
              <w:keepNext/>
              <w:spacing w:after="0"/>
            </w:pPr>
            <w:r>
              <w:t>连接、地址、值</w:t>
            </w:r>
          </w:p>
        </w:tc>
      </w:tr>
      <w:tr w14:paraId="0381547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24317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00E4D">
            <w:pPr>
              <w:keepNext/>
              <w:spacing w:after="0"/>
            </w:pPr>
            <w:r>
              <w:t>功能码、地址、数量、数据类型、字节序</w:t>
            </w:r>
          </w:p>
        </w:tc>
      </w:tr>
      <w:tr w14:paraId="759A6FB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F32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69639">
            <w:pPr>
              <w:keepNext/>
              <w:spacing w:after="0"/>
            </w:pPr>
            <w:r>
              <w:t>写入状态</w:t>
            </w:r>
          </w:p>
        </w:tc>
      </w:tr>
      <w:tr w14:paraId="243F60E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0C23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8C68E">
            <w:pPr>
              <w:spacing w:after="0"/>
            </w:pPr>
            <w:r>
              <w:t>结果汇总 + 流程信号</w:t>
            </w:r>
          </w:p>
        </w:tc>
      </w:tr>
    </w:tbl>
    <w:p w14:paraId="7EAFD7A9">
      <w:pPr>
        <w:spacing w:after="0"/>
      </w:pPr>
    </w:p>
    <w:p w14:paraId="2E1D3676">
      <w:pPr>
        <w:pStyle w:val="5"/>
      </w:pPr>
      <w:r>
        <w:t>使用方法</w:t>
      </w:r>
    </w:p>
    <w:p w14:paraId="2C3F15AA">
      <w:pPr>
        <w:pStyle w:val="14"/>
        <w:numPr>
          <w:ilvl w:val="0"/>
          <w:numId w:val="66"/>
        </w:numPr>
      </w:pPr>
      <w:r>
        <w:t>从工具箱或对应管理界面添加“Modbus写”，确认所需设备或上游数据已经准备好。</w:t>
      </w:r>
    </w:p>
    <w:p w14:paraId="30E42E6D">
      <w:pPr>
        <w:pStyle w:val="14"/>
        <w:numPr>
          <w:ilvl w:val="0"/>
          <w:numId w:val="66"/>
        </w:numPr>
      </w:pPr>
      <w:r>
        <w:t>打开参数界面，重点设置：功能码、地址、数量、数据类型、字节序；首次调试应从较宽松的范围开始。</w:t>
      </w:r>
    </w:p>
    <w:p w14:paraId="35D2B00F">
      <w:pPr>
        <w:pStyle w:val="14"/>
        <w:numPr>
          <w:ilvl w:val="0"/>
          <w:numId w:val="66"/>
        </w:numPr>
      </w:pPr>
      <w:r>
        <w:t>执行单步运行，核对输出“写入状态”，确认边界样本后再连接下游判定、通信或保存节点。</w:t>
      </w:r>
    </w:p>
    <w:p w14:paraId="000821B6">
      <w:pPr>
        <w:pStyle w:val="5"/>
      </w:pPr>
      <w:r>
        <w:t>基本算法逻辑</w:t>
      </w:r>
    </w:p>
    <w:p w14:paraId="2F865C4C">
      <w:r>
        <w:t>编码数据并发送写功能码，比较响应中的地址与数量。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C6AF2D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E3030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44F6B319">
      <w:pPr>
        <w:spacing w:after="0"/>
      </w:pPr>
    </w:p>
    <w:p w14:paraId="1EAC7BC3">
      <w:pPr>
        <w:pStyle w:val="4"/>
      </w:pPr>
      <w:r>
        <w:t>10.12　Modbus软触发</w:t>
      </w:r>
    </w:p>
    <w:p w14:paraId="42C6317E">
      <w:pPr>
        <w:keepNext/>
      </w:pPr>
      <w:r>
        <w:t>由 Modbus 数据变化触发流程。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2BB30D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F58A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6202">
            <w:pPr>
              <w:keepNext/>
              <w:spacing w:after="0"/>
            </w:pPr>
            <w:r>
              <w:t>通用控制器触发</w:t>
            </w:r>
          </w:p>
        </w:tc>
      </w:tr>
      <w:tr w14:paraId="414603C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23E9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06B7C">
            <w:pPr>
              <w:keepNext/>
              <w:spacing w:after="0"/>
            </w:pPr>
            <w:r>
              <w:t>线圈/寄存器</w:t>
            </w:r>
          </w:p>
        </w:tc>
      </w:tr>
      <w:tr w14:paraId="3B3111D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1918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74E2">
            <w:pPr>
              <w:keepNext/>
              <w:spacing w:after="0"/>
            </w:pPr>
            <w:r>
              <w:t>轮询、触发条件、去抖、复位</w:t>
            </w:r>
          </w:p>
        </w:tc>
      </w:tr>
      <w:tr w14:paraId="5C3D59A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1B451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2D68">
            <w:pPr>
              <w:keepNext/>
              <w:spacing w:after="0"/>
            </w:pPr>
            <w:r>
              <w:t>触发事件</w:t>
            </w:r>
          </w:p>
        </w:tc>
      </w:tr>
      <w:tr w14:paraId="51C2F25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A0023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71A42">
            <w:pPr>
              <w:spacing w:after="0"/>
            </w:pPr>
            <w:r>
              <w:t>图像源 + Modbus写</w:t>
            </w:r>
          </w:p>
        </w:tc>
      </w:tr>
    </w:tbl>
    <w:p w14:paraId="74D9C4A1">
      <w:pPr>
        <w:spacing w:after="0"/>
      </w:pPr>
    </w:p>
    <w:p w14:paraId="11B0B86C">
      <w:pPr>
        <w:pStyle w:val="5"/>
      </w:pPr>
      <w:r>
        <w:t>使用方法</w:t>
      </w:r>
    </w:p>
    <w:p w14:paraId="2F27F40B">
      <w:pPr>
        <w:pStyle w:val="14"/>
        <w:numPr>
          <w:ilvl w:val="0"/>
          <w:numId w:val="67"/>
        </w:numPr>
      </w:pPr>
      <w:r>
        <w:t>从工具箱或对应管理界面添加“Modbus软触发”，确认所需设备或上游数据已经准备好。</w:t>
      </w:r>
    </w:p>
    <w:p w14:paraId="7929D471">
      <w:pPr>
        <w:pStyle w:val="14"/>
        <w:numPr>
          <w:ilvl w:val="0"/>
          <w:numId w:val="67"/>
        </w:numPr>
      </w:pPr>
      <w:r>
        <w:t>打开参数界面，重点设置：轮询、触发条件、去抖、复位；首次调试应从较宽松的范围开始。</w:t>
      </w:r>
    </w:p>
    <w:p w14:paraId="3665A8FE">
      <w:pPr>
        <w:pStyle w:val="14"/>
        <w:numPr>
          <w:ilvl w:val="0"/>
          <w:numId w:val="67"/>
        </w:numPr>
      </w:pPr>
      <w:r>
        <w:t>执行单步运行，核对输出“触发事件”，确认边界样本后再连接下游判定、通信或保存节点。</w:t>
      </w:r>
    </w:p>
    <w:p w14:paraId="665C2895">
      <w:pPr>
        <w:pStyle w:val="5"/>
      </w:pPr>
      <w:r>
        <w:t>基本算法逻辑</w:t>
      </w:r>
    </w:p>
    <w:p w14:paraId="6B06D078">
      <w:r>
        <w:t>周期读取目标值并检测条件从不满足到满足的边沿。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1CCF28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8A5E3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B1DB462">
      <w:pPr>
        <w:spacing w:after="0"/>
      </w:pPr>
    </w:p>
    <w:p w14:paraId="41EAC0A1">
      <w:pPr>
        <w:pStyle w:val="4"/>
      </w:pPr>
      <w:r>
        <w:t>10.13　监听全局信号</w:t>
      </w:r>
    </w:p>
    <w:p w14:paraId="08F46800">
      <w:pPr>
        <w:keepNext/>
      </w:pPr>
      <w:r>
        <w:t>等待指定全局信号满足条件后继续。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A3658E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EFF4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68523">
            <w:pPr>
              <w:keepNext/>
              <w:spacing w:after="0"/>
            </w:pPr>
            <w:r>
              <w:t>流程互锁、外部放行</w:t>
            </w:r>
          </w:p>
        </w:tc>
      </w:tr>
      <w:tr w14:paraId="2A0389A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FA1B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DD8F1">
            <w:pPr>
              <w:keepNext/>
              <w:spacing w:after="0"/>
            </w:pPr>
            <w:r>
              <w:t>全局信号</w:t>
            </w:r>
          </w:p>
        </w:tc>
      </w:tr>
      <w:tr w14:paraId="7DDA90B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42ED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155EF">
            <w:pPr>
              <w:keepNext/>
              <w:spacing w:after="0"/>
            </w:pPr>
            <w:r>
              <w:t>信号名、比较方式、目标值、超时</w:t>
            </w:r>
          </w:p>
        </w:tc>
      </w:tr>
      <w:tr w14:paraId="3549C88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632B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61915">
            <w:pPr>
              <w:keepNext/>
              <w:spacing w:after="0"/>
            </w:pPr>
            <w:r>
              <w:t>触发/超时状态</w:t>
            </w:r>
          </w:p>
        </w:tc>
      </w:tr>
      <w:tr w14:paraId="767EC75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EAF0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C6BA3">
            <w:pPr>
              <w:spacing w:after="0"/>
            </w:pPr>
            <w:r>
              <w:t>全局信号 + 条件运行</w:t>
            </w:r>
          </w:p>
        </w:tc>
      </w:tr>
    </w:tbl>
    <w:p w14:paraId="5B5CEAF5">
      <w:pPr>
        <w:spacing w:after="0"/>
      </w:pPr>
    </w:p>
    <w:p w14:paraId="7225B688">
      <w:pPr>
        <w:pStyle w:val="5"/>
      </w:pPr>
      <w:r>
        <w:t>使用方法</w:t>
      </w:r>
    </w:p>
    <w:p w14:paraId="46C116D7">
      <w:pPr>
        <w:pStyle w:val="14"/>
        <w:numPr>
          <w:ilvl w:val="0"/>
          <w:numId w:val="68"/>
        </w:numPr>
      </w:pPr>
      <w:r>
        <w:t>从工具箱或对应管理界面添加“监听全局信号”，确认所需设备或上游数据已经准备好。</w:t>
      </w:r>
    </w:p>
    <w:p w14:paraId="2FDD7DFE">
      <w:pPr>
        <w:pStyle w:val="14"/>
        <w:numPr>
          <w:ilvl w:val="0"/>
          <w:numId w:val="68"/>
        </w:numPr>
      </w:pPr>
      <w:r>
        <w:t>打开参数界面，重点设置：信号名、比较方式、目标值、超时；首次调试应从较宽松的范围开始。</w:t>
      </w:r>
    </w:p>
    <w:p w14:paraId="1236899A">
      <w:pPr>
        <w:pStyle w:val="14"/>
        <w:numPr>
          <w:ilvl w:val="0"/>
          <w:numId w:val="68"/>
        </w:numPr>
      </w:pPr>
      <w:r>
        <w:t>执行单步运行，核对输出“触发/超时状态”，确认边界样本后再连接下游判定、通信或保存节点。</w:t>
      </w:r>
    </w:p>
    <w:p w14:paraId="6521E241">
      <w:pPr>
        <w:pStyle w:val="5"/>
      </w:pPr>
      <w:r>
        <w:t>基本算法逻辑</w:t>
      </w:r>
    </w:p>
    <w:p w14:paraId="79EB1427">
      <w:r>
        <w:t>订阅信号变更事件，满足表达式时释放等待。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A06328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E6EA8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008EE9A">
      <w:pPr>
        <w:spacing w:after="0"/>
      </w:pPr>
    </w:p>
    <w:p w14:paraId="11D80473">
      <w:pPr>
        <w:pStyle w:val="4"/>
      </w:pPr>
      <w:r>
        <w:t>10.14　科锐IO模块</w:t>
      </w:r>
    </w:p>
    <w:p w14:paraId="7AE30F2B">
      <w:pPr>
        <w:keepNext/>
      </w:pPr>
      <w:r>
        <w:t>连接科锐 IO 模块并进行输入读取或输出控制。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7F0D6EB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2685E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9E4AF">
            <w:pPr>
              <w:keepNext/>
              <w:spacing w:after="0"/>
            </w:pPr>
            <w:r>
              <w:t>传感器、气缸、报警灯</w:t>
            </w:r>
          </w:p>
        </w:tc>
      </w:tr>
      <w:tr w14:paraId="3AE4C89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3964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7FBB3">
            <w:pPr>
              <w:keepNext/>
              <w:spacing w:after="0"/>
            </w:pPr>
            <w:r>
              <w:t>模块连接、通道和值</w:t>
            </w:r>
          </w:p>
        </w:tc>
      </w:tr>
      <w:tr w14:paraId="31A2947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CBDF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9521">
            <w:pPr>
              <w:keepNext/>
              <w:spacing w:after="0"/>
            </w:pPr>
            <w:r>
              <w:t>IP/端口、通道、方向、值、超时</w:t>
            </w:r>
          </w:p>
        </w:tc>
      </w:tr>
      <w:tr w14:paraId="1CFFC52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CB5C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6E720">
            <w:pPr>
              <w:keepNext/>
              <w:spacing w:after="0"/>
            </w:pPr>
            <w:r>
              <w:t>IO状态</w:t>
            </w:r>
          </w:p>
        </w:tc>
      </w:tr>
      <w:tr w14:paraId="4E22979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A967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508A7">
            <w:pPr>
              <w:spacing w:after="0"/>
            </w:pPr>
            <w:r>
              <w:t>全局信号 + 延迟执行</w:t>
            </w:r>
          </w:p>
        </w:tc>
      </w:tr>
    </w:tbl>
    <w:p w14:paraId="2E451E3F">
      <w:pPr>
        <w:spacing w:after="0"/>
      </w:pPr>
    </w:p>
    <w:p w14:paraId="2B38C64E">
      <w:pPr>
        <w:pStyle w:val="5"/>
      </w:pPr>
      <w:r>
        <w:t>使用方法</w:t>
      </w:r>
    </w:p>
    <w:p w14:paraId="0A560049">
      <w:pPr>
        <w:pStyle w:val="14"/>
        <w:numPr>
          <w:ilvl w:val="0"/>
          <w:numId w:val="69"/>
        </w:numPr>
      </w:pPr>
      <w:r>
        <w:t>从工具箱或对应管理界面添加“科锐IO模块”，确认所需设备或上游数据已经准备好。</w:t>
      </w:r>
    </w:p>
    <w:p w14:paraId="4D6AF084">
      <w:pPr>
        <w:pStyle w:val="14"/>
        <w:numPr>
          <w:ilvl w:val="0"/>
          <w:numId w:val="69"/>
        </w:numPr>
      </w:pPr>
      <w:r>
        <w:t>打开参数界面，重点设置：IP/端口、通道、方向、值、超时；首次调试应从较宽松的范围开始。</w:t>
      </w:r>
    </w:p>
    <w:p w14:paraId="25448062">
      <w:pPr>
        <w:pStyle w:val="14"/>
        <w:numPr>
          <w:ilvl w:val="0"/>
          <w:numId w:val="69"/>
        </w:numPr>
      </w:pPr>
      <w:r>
        <w:t>执行单步运行，核对输出“IO状态”，确认边界样本后再连接下游判定、通信或保存节点。</w:t>
      </w:r>
    </w:p>
    <w:p w14:paraId="039894AA">
      <w:pPr>
        <w:pStyle w:val="5"/>
      </w:pPr>
      <w:r>
        <w:t>基本算法逻辑</w:t>
      </w:r>
    </w:p>
    <w:p w14:paraId="737A6B79">
      <w:r>
        <w:t>按设备协议读写 IO 寄存器并映射为统一布尔信号。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9B816A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15BA4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BD7B4B0">
      <w:pPr>
        <w:spacing w:after="0"/>
      </w:pPr>
    </w:p>
    <w:p w14:paraId="1FDEC754">
      <w:r>
        <w:br w:type="page"/>
      </w:r>
    </w:p>
    <w:p w14:paraId="26880A7B">
      <w:pPr>
        <w:pStyle w:val="3"/>
      </w:pPr>
      <w:r>
        <w:t>11　逻辑工具节点</w:t>
      </w:r>
    </w:p>
    <w:p w14:paraId="5EAE22CB">
      <w:pPr>
        <w:spacing w:after="200"/>
      </w:pPr>
      <w:r>
        <w:t>本章介绍工具箱“逻辑工具”分类下的全部节点。</w:t>
      </w:r>
    </w:p>
    <w:p w14:paraId="77888C0E">
      <w:pPr>
        <w:pStyle w:val="4"/>
      </w:pPr>
      <w:r>
        <w:t>11.1　共享变量</w:t>
      </w:r>
    </w:p>
    <w:p w14:paraId="399CFCD7">
      <w:pPr>
        <w:keepNext/>
      </w:pPr>
      <w:r>
        <w:t>在节点之间保存并传递字符串、数值、布尔或对象。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779E81F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1954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E4D8C">
            <w:pPr>
              <w:keepNext/>
              <w:spacing w:after="0"/>
            </w:pPr>
            <w:r>
              <w:t>参数传递、中间状态</w:t>
            </w:r>
          </w:p>
        </w:tc>
      </w:tr>
      <w:tr w14:paraId="43C95A9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AB3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E5AC">
            <w:pPr>
              <w:keepNext/>
              <w:spacing w:after="0"/>
            </w:pPr>
            <w:r>
              <w:t>名称与值</w:t>
            </w:r>
          </w:p>
        </w:tc>
      </w:tr>
      <w:tr w14:paraId="6617121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ABD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2DAF">
            <w:pPr>
              <w:keepNext/>
              <w:spacing w:after="0"/>
            </w:pPr>
            <w:r>
              <w:t>类型、初值、覆盖规则</w:t>
            </w:r>
          </w:p>
        </w:tc>
      </w:tr>
      <w:tr w14:paraId="7297190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8069C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E048">
            <w:pPr>
              <w:keepNext/>
              <w:spacing w:after="0"/>
            </w:pPr>
            <w:r>
              <w:t>共享值</w:t>
            </w:r>
          </w:p>
        </w:tc>
      </w:tr>
      <w:tr w14:paraId="15BC111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E9FB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2367E">
            <w:pPr>
              <w:spacing w:after="0"/>
            </w:pPr>
            <w:r>
              <w:t>C#脚本 + 通信节点</w:t>
            </w:r>
          </w:p>
        </w:tc>
      </w:tr>
    </w:tbl>
    <w:p w14:paraId="4E1D1CC2">
      <w:pPr>
        <w:spacing w:after="0"/>
      </w:pPr>
    </w:p>
    <w:p w14:paraId="4C42929D">
      <w:pPr>
        <w:pStyle w:val="5"/>
      </w:pPr>
      <w:r>
        <w:t>使用方法</w:t>
      </w:r>
    </w:p>
    <w:p w14:paraId="6E5465DE">
      <w:pPr>
        <w:pStyle w:val="14"/>
        <w:numPr>
          <w:ilvl w:val="0"/>
          <w:numId w:val="70"/>
        </w:numPr>
      </w:pPr>
      <w:r>
        <w:t>从工具箱或对应管理界面添加“共享变量”，确认所需设备或上游数据已经准备好。</w:t>
      </w:r>
    </w:p>
    <w:p w14:paraId="4D7F58B4">
      <w:pPr>
        <w:pStyle w:val="14"/>
        <w:numPr>
          <w:ilvl w:val="0"/>
          <w:numId w:val="70"/>
        </w:numPr>
      </w:pPr>
      <w:r>
        <w:t>打开参数界面，重点设置：类型、初值、覆盖规则；首次调试应从较宽松的范围开始。</w:t>
      </w:r>
    </w:p>
    <w:p w14:paraId="7E7C851C">
      <w:pPr>
        <w:pStyle w:val="14"/>
        <w:numPr>
          <w:ilvl w:val="0"/>
          <w:numId w:val="70"/>
        </w:numPr>
      </w:pPr>
      <w:r>
        <w:t>执行单步运行，核对输出“共享值”，确认边界样本后再连接下游判定、通信或保存节点。</w:t>
      </w:r>
    </w:p>
    <w:p w14:paraId="1DE1D301">
      <w:pPr>
        <w:pStyle w:val="5"/>
      </w:pPr>
      <w:r>
        <w:t>基本算法逻辑</w:t>
      </w:r>
    </w:p>
    <w:p w14:paraId="370FF6CC">
      <w:r>
        <w:t>在流程上下文的线程安全字典中按名称读写。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263FF27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506D8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4A4FC41E">
      <w:pPr>
        <w:spacing w:after="0"/>
      </w:pPr>
    </w:p>
    <w:p w14:paraId="4F00ACDA">
      <w:pPr>
        <w:pStyle w:val="4"/>
      </w:pPr>
      <w:r>
        <w:t>11.2　条件运行</w:t>
      </w:r>
    </w:p>
    <w:p w14:paraId="18321CAB">
      <w:pPr>
        <w:keepNext/>
      </w:pPr>
      <w:r>
        <w:t>仅在表达式满足时执行指定后续节点。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71B3C6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6A616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28802">
            <w:pPr>
              <w:keepNext/>
              <w:spacing w:after="0"/>
            </w:pPr>
            <w:r>
              <w:t>OK/NG分支、设备互锁</w:t>
            </w:r>
          </w:p>
        </w:tc>
      </w:tr>
      <w:tr w14:paraId="627FEDB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88B1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9F6F7">
            <w:pPr>
              <w:keepNext/>
              <w:spacing w:after="0"/>
            </w:pPr>
            <w:r>
              <w:t>变量/结果</w:t>
            </w:r>
          </w:p>
        </w:tc>
      </w:tr>
      <w:tr w14:paraId="3C622F5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BC59D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EA7CB">
            <w:pPr>
              <w:keepNext/>
              <w:spacing w:after="0"/>
            </w:pPr>
            <w:r>
              <w:t>比较符、目标值、真/假分支</w:t>
            </w:r>
          </w:p>
        </w:tc>
      </w:tr>
      <w:tr w14:paraId="2573C92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1DD60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01ECE">
            <w:pPr>
              <w:keepNext/>
              <w:spacing w:after="0"/>
            </w:pPr>
            <w:r>
              <w:t>分支控制</w:t>
            </w:r>
          </w:p>
        </w:tc>
      </w:tr>
      <w:tr w14:paraId="42475E3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512B2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CA57E">
            <w:pPr>
              <w:spacing w:after="0"/>
            </w:pPr>
            <w:r>
              <w:t>结果汇总 + PLC写</w:t>
            </w:r>
          </w:p>
        </w:tc>
      </w:tr>
    </w:tbl>
    <w:p w14:paraId="48701306">
      <w:pPr>
        <w:spacing w:after="0"/>
      </w:pPr>
    </w:p>
    <w:p w14:paraId="2A968C44">
      <w:pPr>
        <w:pStyle w:val="5"/>
      </w:pPr>
      <w:r>
        <w:t>使用方法</w:t>
      </w:r>
    </w:p>
    <w:p w14:paraId="2314D0A5">
      <w:pPr>
        <w:pStyle w:val="14"/>
        <w:numPr>
          <w:ilvl w:val="0"/>
          <w:numId w:val="71"/>
        </w:numPr>
      </w:pPr>
      <w:r>
        <w:t>从工具箱或对应管理界面添加“条件运行”，确认所需设备或上游数据已经准备好。</w:t>
      </w:r>
    </w:p>
    <w:p w14:paraId="2F279244">
      <w:pPr>
        <w:pStyle w:val="14"/>
        <w:numPr>
          <w:ilvl w:val="0"/>
          <w:numId w:val="71"/>
        </w:numPr>
      </w:pPr>
      <w:r>
        <w:t>打开参数界面，重点设置：比较符、目标值、真/假分支；首次调试应从较宽松的范围开始。</w:t>
      </w:r>
    </w:p>
    <w:p w14:paraId="6363E3FF">
      <w:pPr>
        <w:pStyle w:val="14"/>
        <w:numPr>
          <w:ilvl w:val="0"/>
          <w:numId w:val="71"/>
        </w:numPr>
      </w:pPr>
      <w:r>
        <w:t>执行单步运行，核对输出“分支控制”，确认边界样本后再连接下游判定、通信或保存节点。</w:t>
      </w:r>
    </w:p>
    <w:p w14:paraId="345F44BE">
      <w:pPr>
        <w:pStyle w:val="5"/>
      </w:pPr>
      <w:r>
        <w:t>基本算法逻辑</w:t>
      </w:r>
    </w:p>
    <w:p w14:paraId="59B6C129">
      <w:r>
        <w:t>对输入进行类型转换和比较，将执行令牌发送到对应出口。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63729D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F40709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44886DA">
      <w:pPr>
        <w:spacing w:after="0"/>
      </w:pPr>
    </w:p>
    <w:p w14:paraId="3E256DC4">
      <w:pPr>
        <w:pStyle w:val="4"/>
      </w:pPr>
      <w:r>
        <w:t>11.3　延迟执行</w:t>
      </w:r>
    </w:p>
    <w:p w14:paraId="21C40362">
      <w:pPr>
        <w:keepNext/>
      </w:pPr>
      <w:r>
        <w:t>等待指定时间后继续流程。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9CACF5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1BB36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20E1F">
            <w:pPr>
              <w:keepNext/>
              <w:spacing w:after="0"/>
            </w:pPr>
            <w:r>
              <w:t>光源稳定、机构等待</w:t>
            </w:r>
          </w:p>
        </w:tc>
      </w:tr>
      <w:tr w14:paraId="570B0AA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D256A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40473">
            <w:pPr>
              <w:keepNext/>
              <w:spacing w:after="0"/>
            </w:pPr>
            <w:r>
              <w:t>触发令牌</w:t>
            </w:r>
          </w:p>
        </w:tc>
      </w:tr>
      <w:tr w14:paraId="3105858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EFE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F3A75">
            <w:pPr>
              <w:keepNext/>
              <w:spacing w:after="0"/>
            </w:pPr>
            <w:r>
              <w:t>延迟毫秒、是否可取消</w:t>
            </w:r>
          </w:p>
        </w:tc>
      </w:tr>
      <w:tr w14:paraId="3B5561B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A02B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97CBD">
            <w:pPr>
              <w:keepNext/>
              <w:spacing w:after="0"/>
            </w:pPr>
            <w:r>
              <w:t>延迟完成</w:t>
            </w:r>
          </w:p>
        </w:tc>
      </w:tr>
      <w:tr w14:paraId="54D60E3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728D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5AB24">
            <w:pPr>
              <w:spacing w:after="0"/>
            </w:pPr>
            <w:r>
              <w:t>打开光源 + 图像源</w:t>
            </w:r>
          </w:p>
        </w:tc>
      </w:tr>
    </w:tbl>
    <w:p w14:paraId="298FBC2F">
      <w:pPr>
        <w:spacing w:after="0"/>
      </w:pPr>
    </w:p>
    <w:p w14:paraId="0E045872">
      <w:pPr>
        <w:pStyle w:val="5"/>
      </w:pPr>
      <w:r>
        <w:t>使用方法</w:t>
      </w:r>
    </w:p>
    <w:p w14:paraId="0B6B2C01">
      <w:pPr>
        <w:pStyle w:val="14"/>
        <w:numPr>
          <w:ilvl w:val="0"/>
          <w:numId w:val="72"/>
        </w:numPr>
      </w:pPr>
      <w:r>
        <w:t>从工具箱或对应管理界面添加“延迟执行”，确认所需设备或上游数据已经准备好。</w:t>
      </w:r>
    </w:p>
    <w:p w14:paraId="38C248E3">
      <w:pPr>
        <w:pStyle w:val="14"/>
        <w:numPr>
          <w:ilvl w:val="0"/>
          <w:numId w:val="72"/>
        </w:numPr>
      </w:pPr>
      <w:r>
        <w:t>打开参数界面，重点设置：延迟毫秒、是否可取消；首次调试应从较宽松的范围开始。</w:t>
      </w:r>
    </w:p>
    <w:p w14:paraId="1133659D">
      <w:pPr>
        <w:pStyle w:val="14"/>
        <w:numPr>
          <w:ilvl w:val="0"/>
          <w:numId w:val="72"/>
        </w:numPr>
      </w:pPr>
      <w:r>
        <w:t>执行单步运行，核对输出“延迟完成”，确认边界样本后再连接下游判定、通信或保存节点。</w:t>
      </w:r>
    </w:p>
    <w:p w14:paraId="01CEA90B">
      <w:pPr>
        <w:pStyle w:val="5"/>
      </w:pPr>
      <w:r>
        <w:t>基本算法逻辑</w:t>
      </w:r>
    </w:p>
    <w:p w14:paraId="72385E42">
      <w:r>
        <w:t>使用非阻塞计时等待，完成或取消后更新节点状态。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036769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15963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延迟不应代替可靠的到位信号。</w:t>
            </w:r>
          </w:p>
        </w:tc>
      </w:tr>
    </w:tbl>
    <w:p w14:paraId="527A1DCD">
      <w:pPr>
        <w:spacing w:after="0"/>
      </w:pPr>
    </w:p>
    <w:p w14:paraId="3F03251B">
      <w:pPr>
        <w:pStyle w:val="4"/>
      </w:pPr>
      <w:r>
        <w:t>11.4　触发同组流程</w:t>
      </w:r>
    </w:p>
    <w:p w14:paraId="5F1581DB">
      <w:pPr>
        <w:keepNext/>
      </w:pPr>
      <w:r>
        <w:t>从当前流程启动同组其他流程。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401665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9CBA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13646">
            <w:pPr>
              <w:keepNext/>
              <w:spacing w:after="0"/>
            </w:pPr>
            <w:r>
              <w:t>多相机并行、多工位协同</w:t>
            </w:r>
          </w:p>
        </w:tc>
      </w:tr>
      <w:tr w14:paraId="6DC7625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6618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53DC4">
            <w:pPr>
              <w:keepNext/>
              <w:spacing w:after="0"/>
            </w:pPr>
            <w:r>
              <w:t>目标流程/组</w:t>
            </w:r>
          </w:p>
        </w:tc>
      </w:tr>
      <w:tr w14:paraId="403F136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82A31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42332">
            <w:pPr>
              <w:keepNext/>
              <w:spacing w:after="0"/>
            </w:pPr>
            <w:r>
              <w:t>目标、并行/顺序、重复策略</w:t>
            </w:r>
          </w:p>
        </w:tc>
      </w:tr>
      <w:tr w14:paraId="383278C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757C2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C518">
            <w:pPr>
              <w:keepNext/>
              <w:spacing w:after="0"/>
            </w:pPr>
            <w:r>
              <w:t>触发状态</w:t>
            </w:r>
          </w:p>
        </w:tc>
      </w:tr>
      <w:tr w14:paraId="325DF4D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66B94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1BEF3">
            <w:pPr>
              <w:spacing w:after="0"/>
            </w:pPr>
            <w:r>
              <w:t>等待流程完成 + 流程信号</w:t>
            </w:r>
          </w:p>
        </w:tc>
      </w:tr>
    </w:tbl>
    <w:p w14:paraId="36A37744">
      <w:pPr>
        <w:spacing w:after="0"/>
      </w:pPr>
    </w:p>
    <w:p w14:paraId="77862DA0">
      <w:pPr>
        <w:pStyle w:val="5"/>
      </w:pPr>
      <w:r>
        <w:t>使用方法</w:t>
      </w:r>
    </w:p>
    <w:p w14:paraId="2762A583">
      <w:pPr>
        <w:pStyle w:val="14"/>
        <w:numPr>
          <w:ilvl w:val="0"/>
          <w:numId w:val="73"/>
        </w:numPr>
      </w:pPr>
      <w:r>
        <w:t>从工具箱或对应管理界面添加“触发同组流程”，确认所需设备或上游数据已经准备好。</w:t>
      </w:r>
    </w:p>
    <w:p w14:paraId="0A96823E">
      <w:pPr>
        <w:pStyle w:val="14"/>
        <w:numPr>
          <w:ilvl w:val="0"/>
          <w:numId w:val="73"/>
        </w:numPr>
      </w:pPr>
      <w:r>
        <w:t>打开参数界面，重点设置：目标、并行/顺序、重复策略；首次调试应从较宽松的范围开始。</w:t>
      </w:r>
    </w:p>
    <w:p w14:paraId="2E3A2310">
      <w:pPr>
        <w:pStyle w:val="14"/>
        <w:numPr>
          <w:ilvl w:val="0"/>
          <w:numId w:val="73"/>
        </w:numPr>
      </w:pPr>
      <w:r>
        <w:t>执行单步运行，核对输出“触发状态”，确认边界样本后再连接下游判定、通信或保存节点。</w:t>
      </w:r>
    </w:p>
    <w:p w14:paraId="14DB74BB">
      <w:pPr>
        <w:pStyle w:val="5"/>
      </w:pPr>
      <w:r>
        <w:t>基本算法逻辑</w:t>
      </w:r>
    </w:p>
    <w:p w14:paraId="608C0685">
      <w:r>
        <w:t>向流程调度器发布启动命令，并记录运行实例标识。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0B7270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D6E80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27829CC">
      <w:pPr>
        <w:spacing w:after="0"/>
      </w:pPr>
    </w:p>
    <w:p w14:paraId="69B58196">
      <w:pPr>
        <w:pStyle w:val="4"/>
      </w:pPr>
      <w:r>
        <w:t>11.5　等待流程完成</w:t>
      </w:r>
    </w:p>
    <w:p w14:paraId="46BCD6C6">
      <w:pPr>
        <w:keepNext/>
      </w:pPr>
      <w:r>
        <w:t>等待指定流程结束后再继续。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CB5A4F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5566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3B81">
            <w:pPr>
              <w:keepNext/>
              <w:spacing w:after="0"/>
            </w:pPr>
            <w:r>
              <w:t>并行任务汇合</w:t>
            </w:r>
          </w:p>
        </w:tc>
      </w:tr>
      <w:tr w14:paraId="5F8EE7B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D8A05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E718">
            <w:pPr>
              <w:keepNext/>
              <w:spacing w:after="0"/>
            </w:pPr>
            <w:r>
              <w:t>流程实例</w:t>
            </w:r>
          </w:p>
        </w:tc>
      </w:tr>
      <w:tr w14:paraId="6D47407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39285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09AF9">
            <w:pPr>
              <w:keepNext/>
              <w:spacing w:after="0"/>
            </w:pPr>
            <w:r>
              <w:t>目标流程、超时、异常处理</w:t>
            </w:r>
          </w:p>
        </w:tc>
      </w:tr>
      <w:tr w14:paraId="77CFEFE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3C4F5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2804F">
            <w:pPr>
              <w:keepNext/>
              <w:spacing w:after="0"/>
            </w:pPr>
            <w:r>
              <w:t>完成状态与结果</w:t>
            </w:r>
          </w:p>
        </w:tc>
      </w:tr>
      <w:tr w14:paraId="4AF9021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CD41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0F5A7">
            <w:pPr>
              <w:spacing w:after="0"/>
            </w:pPr>
            <w:r>
              <w:t>触发同组流程 + 结果汇总</w:t>
            </w:r>
          </w:p>
        </w:tc>
      </w:tr>
    </w:tbl>
    <w:p w14:paraId="5391402D">
      <w:pPr>
        <w:spacing w:after="0"/>
      </w:pPr>
    </w:p>
    <w:p w14:paraId="7C1ABDF3">
      <w:pPr>
        <w:pStyle w:val="5"/>
      </w:pPr>
      <w:r>
        <w:t>使用方法</w:t>
      </w:r>
    </w:p>
    <w:p w14:paraId="656C1586">
      <w:pPr>
        <w:pStyle w:val="14"/>
        <w:numPr>
          <w:ilvl w:val="0"/>
          <w:numId w:val="74"/>
        </w:numPr>
      </w:pPr>
      <w:r>
        <w:t>从工具箱或对应管理界面添加“等待流程完成”，确认所需设备或上游数据已经准备好。</w:t>
      </w:r>
    </w:p>
    <w:p w14:paraId="21DA1F6B">
      <w:pPr>
        <w:pStyle w:val="14"/>
        <w:numPr>
          <w:ilvl w:val="0"/>
          <w:numId w:val="74"/>
        </w:numPr>
      </w:pPr>
      <w:r>
        <w:t>打开参数界面，重点设置：目标流程、超时、异常处理；首次调试应从较宽松的范围开始。</w:t>
      </w:r>
    </w:p>
    <w:p w14:paraId="07405E48">
      <w:pPr>
        <w:pStyle w:val="14"/>
        <w:numPr>
          <w:ilvl w:val="0"/>
          <w:numId w:val="74"/>
        </w:numPr>
      </w:pPr>
      <w:r>
        <w:t>执行单步运行，核对输出“完成状态与结果”，确认边界样本后再连接下游判定、通信或保存节点。</w:t>
      </w:r>
    </w:p>
    <w:p w14:paraId="30D09C21">
      <w:pPr>
        <w:pStyle w:val="5"/>
      </w:pPr>
      <w:r>
        <w:t>基本算法逻辑</w:t>
      </w:r>
    </w:p>
    <w:p w14:paraId="73BED426">
      <w:r>
        <w:t>订阅目标实例完成事件，超时或异常时按策略输出。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557264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32BEF8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780F3D3">
      <w:pPr>
        <w:spacing w:after="0"/>
      </w:pPr>
    </w:p>
    <w:p w14:paraId="6676702E">
      <w:pPr>
        <w:pStyle w:val="4"/>
      </w:pPr>
      <w:r>
        <w:t>11.6　流程信号</w:t>
      </w:r>
    </w:p>
    <w:p w14:paraId="091E9928">
      <w:pPr>
        <w:keepNext/>
      </w:pPr>
      <w:r>
        <w:t>在流程间发布和接收轻量同步信号。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25D77D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7FE6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39376">
            <w:pPr>
              <w:keepNext/>
              <w:spacing w:after="0"/>
            </w:pPr>
            <w:r>
              <w:t>跨流程握手</w:t>
            </w:r>
          </w:p>
        </w:tc>
      </w:tr>
      <w:tr w14:paraId="0AB0EA0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B1F1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FCC24">
            <w:pPr>
              <w:keepNext/>
              <w:spacing w:after="0"/>
            </w:pPr>
            <w:r>
              <w:t>信号名与值</w:t>
            </w:r>
          </w:p>
        </w:tc>
      </w:tr>
      <w:tr w14:paraId="0E46F32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D437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E81B0">
            <w:pPr>
              <w:keepNext/>
              <w:spacing w:after="0"/>
            </w:pPr>
            <w:r>
              <w:t>发送/等待、超时、复位</w:t>
            </w:r>
          </w:p>
        </w:tc>
      </w:tr>
      <w:tr w14:paraId="2533C6D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06E0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41C6">
            <w:pPr>
              <w:keepNext/>
              <w:spacing w:after="0"/>
            </w:pPr>
            <w:r>
              <w:t>同步状态</w:t>
            </w:r>
          </w:p>
        </w:tc>
      </w:tr>
      <w:tr w14:paraId="7950A43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CD1F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8E944">
            <w:pPr>
              <w:spacing w:after="0"/>
            </w:pPr>
            <w:r>
              <w:t>触发同组流程 + 等待流程完成</w:t>
            </w:r>
          </w:p>
        </w:tc>
      </w:tr>
    </w:tbl>
    <w:p w14:paraId="72339D3D">
      <w:pPr>
        <w:spacing w:after="0"/>
      </w:pPr>
    </w:p>
    <w:p w14:paraId="191D2E92">
      <w:pPr>
        <w:pStyle w:val="5"/>
      </w:pPr>
      <w:r>
        <w:t>使用方法</w:t>
      </w:r>
    </w:p>
    <w:p w14:paraId="1DF4BBB2">
      <w:pPr>
        <w:pStyle w:val="14"/>
        <w:numPr>
          <w:ilvl w:val="0"/>
          <w:numId w:val="75"/>
        </w:numPr>
      </w:pPr>
      <w:r>
        <w:t>从工具箱或对应管理界面添加“流程信号”，确认所需设备或上游数据已经准备好。</w:t>
      </w:r>
    </w:p>
    <w:p w14:paraId="29298814">
      <w:pPr>
        <w:pStyle w:val="14"/>
        <w:numPr>
          <w:ilvl w:val="0"/>
          <w:numId w:val="75"/>
        </w:numPr>
      </w:pPr>
      <w:r>
        <w:t>打开参数界面，重点设置：发送/等待、超时、复位；首次调试应从较宽松的范围开始。</w:t>
      </w:r>
    </w:p>
    <w:p w14:paraId="6C0CEE62">
      <w:pPr>
        <w:pStyle w:val="14"/>
        <w:numPr>
          <w:ilvl w:val="0"/>
          <w:numId w:val="75"/>
        </w:numPr>
      </w:pPr>
      <w:r>
        <w:t>执行单步运行，核对输出“同步状态”，确认边界样本后再连接下游判定、通信或保存节点。</w:t>
      </w:r>
    </w:p>
    <w:p w14:paraId="31440B70">
      <w:pPr>
        <w:pStyle w:val="5"/>
      </w:pPr>
      <w:r>
        <w:t>基本算法逻辑</w:t>
      </w:r>
    </w:p>
    <w:p w14:paraId="47032AFC">
      <w:r>
        <w:t>通过流程级事件总线发布信号，等待方按名称匹配。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2AF2028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C5FF19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C652116">
      <w:pPr>
        <w:spacing w:after="0"/>
      </w:pPr>
    </w:p>
    <w:p w14:paraId="58E866C7">
      <w:pPr>
        <w:pStyle w:val="4"/>
      </w:pPr>
      <w:r>
        <w:t>11.7　如果</w:t>
      </w:r>
    </w:p>
    <w:p w14:paraId="000411F4">
      <w:pPr>
        <w:keepNext/>
      </w:pPr>
      <w:r>
        <w:t>建立标准真/假分支。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9DE9B0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BB0B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4F8B0">
            <w:pPr>
              <w:keepNext/>
              <w:spacing w:after="0"/>
            </w:pPr>
            <w:r>
              <w:t>分流、异常处理</w:t>
            </w:r>
          </w:p>
        </w:tc>
      </w:tr>
      <w:tr w14:paraId="37BD8AD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7B7A2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CDD4D">
            <w:pPr>
              <w:keepNext/>
              <w:spacing w:after="0"/>
            </w:pPr>
            <w:r>
              <w:t>布尔表达式</w:t>
            </w:r>
          </w:p>
        </w:tc>
      </w:tr>
      <w:tr w14:paraId="17FA364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0A15B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95C40">
            <w:pPr>
              <w:keepNext/>
              <w:spacing w:after="0"/>
            </w:pPr>
            <w:r>
              <w:t>左值、运算符、右值</w:t>
            </w:r>
          </w:p>
        </w:tc>
      </w:tr>
      <w:tr w14:paraId="5E8BE1B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7A36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9DBEC">
            <w:pPr>
              <w:keepNext/>
              <w:spacing w:after="0"/>
            </w:pPr>
            <w:r>
              <w:t>真分支/假分支</w:t>
            </w:r>
          </w:p>
        </w:tc>
      </w:tr>
      <w:tr w14:paraId="1AB02B0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ED714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7318E">
            <w:pPr>
              <w:spacing w:after="0"/>
            </w:pPr>
            <w:r>
              <w:t>否则 + 结束如果</w:t>
            </w:r>
          </w:p>
        </w:tc>
      </w:tr>
    </w:tbl>
    <w:p w14:paraId="30301C71">
      <w:pPr>
        <w:spacing w:after="0"/>
      </w:pPr>
    </w:p>
    <w:p w14:paraId="294C084B">
      <w:pPr>
        <w:pStyle w:val="5"/>
      </w:pPr>
      <w:r>
        <w:t>使用方法</w:t>
      </w:r>
    </w:p>
    <w:p w14:paraId="283FF403">
      <w:pPr>
        <w:pStyle w:val="14"/>
        <w:numPr>
          <w:ilvl w:val="0"/>
          <w:numId w:val="76"/>
        </w:numPr>
      </w:pPr>
      <w:r>
        <w:t>从工具箱或对应管理界面添加“如果”，确认所需设备或上游数据已经准备好。</w:t>
      </w:r>
    </w:p>
    <w:p w14:paraId="55FEAC5D">
      <w:pPr>
        <w:pStyle w:val="14"/>
        <w:numPr>
          <w:ilvl w:val="0"/>
          <w:numId w:val="76"/>
        </w:numPr>
      </w:pPr>
      <w:r>
        <w:t>打开参数界面，重点设置：左值、运算符、右值；首次调试应从较宽松的范围开始。</w:t>
      </w:r>
    </w:p>
    <w:p w14:paraId="0F7FC090">
      <w:pPr>
        <w:pStyle w:val="14"/>
        <w:numPr>
          <w:ilvl w:val="0"/>
          <w:numId w:val="76"/>
        </w:numPr>
      </w:pPr>
      <w:r>
        <w:t>执行单步运行，核对输出“真分支/假分支”，确认边界样本后再连接下游判定、通信或保存节点。</w:t>
      </w:r>
    </w:p>
    <w:p w14:paraId="1BB45007">
      <w:pPr>
        <w:pStyle w:val="5"/>
      </w:pPr>
      <w:r>
        <w:t>基本算法逻辑</w:t>
      </w:r>
    </w:p>
    <w:p w14:paraId="39623EDC">
      <w:r>
        <w:t>计算表达式并只激活一个分支。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49F15D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864A80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C3D2B8E">
      <w:pPr>
        <w:spacing w:after="0"/>
      </w:pPr>
    </w:p>
    <w:p w14:paraId="31BA7E45">
      <w:pPr>
        <w:pStyle w:val="4"/>
      </w:pPr>
      <w:r>
        <w:t>11.8　否则</w:t>
      </w:r>
    </w:p>
    <w:p w14:paraId="54A6BAA4">
      <w:pPr>
        <w:keepNext/>
      </w:pPr>
      <w:r>
        <w:t>承接“如果”条件不成立时的分支。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389ACE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ADC4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1400D">
            <w:pPr>
              <w:keepNext/>
              <w:spacing w:after="0"/>
            </w:pPr>
            <w:r>
              <w:t>条件分支</w:t>
            </w:r>
          </w:p>
        </w:tc>
      </w:tr>
      <w:tr w14:paraId="56E414E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59D3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88F7B">
            <w:pPr>
              <w:keepNext/>
              <w:spacing w:after="0"/>
            </w:pPr>
            <w:r>
              <w:t>如果节点的假出口</w:t>
            </w:r>
          </w:p>
        </w:tc>
      </w:tr>
      <w:tr w14:paraId="54D6B0F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A548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81411">
            <w:pPr>
              <w:keepNext/>
              <w:spacing w:after="0"/>
            </w:pPr>
            <w:r>
              <w:t>无或分支标签</w:t>
            </w:r>
          </w:p>
        </w:tc>
      </w:tr>
      <w:tr w14:paraId="1AA2F94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2B0D6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F6777">
            <w:pPr>
              <w:keepNext/>
              <w:spacing w:after="0"/>
            </w:pPr>
            <w:r>
              <w:t>假分支执行</w:t>
            </w:r>
          </w:p>
        </w:tc>
      </w:tr>
      <w:tr w14:paraId="2439C1A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4EAC2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44935">
            <w:pPr>
              <w:spacing w:after="0"/>
            </w:pPr>
            <w:r>
              <w:t>如果 + 结束如果</w:t>
            </w:r>
          </w:p>
        </w:tc>
      </w:tr>
    </w:tbl>
    <w:p w14:paraId="419757BB">
      <w:pPr>
        <w:spacing w:after="0"/>
      </w:pPr>
    </w:p>
    <w:p w14:paraId="7ACF7A76">
      <w:pPr>
        <w:pStyle w:val="5"/>
      </w:pPr>
      <w:r>
        <w:t>使用方法</w:t>
      </w:r>
    </w:p>
    <w:p w14:paraId="00FF657A">
      <w:pPr>
        <w:pStyle w:val="14"/>
        <w:numPr>
          <w:ilvl w:val="0"/>
          <w:numId w:val="77"/>
        </w:numPr>
      </w:pPr>
      <w:r>
        <w:t>从工具箱或对应管理界面添加“否则”，确认所需设备或上游数据已经准备好。</w:t>
      </w:r>
    </w:p>
    <w:p w14:paraId="71C854F8">
      <w:pPr>
        <w:pStyle w:val="14"/>
        <w:numPr>
          <w:ilvl w:val="0"/>
          <w:numId w:val="77"/>
        </w:numPr>
      </w:pPr>
      <w:r>
        <w:t>打开参数界面，重点设置：无或分支标签；首次调试应从较宽松的范围开始。</w:t>
      </w:r>
    </w:p>
    <w:p w14:paraId="70104228">
      <w:pPr>
        <w:pStyle w:val="14"/>
        <w:numPr>
          <w:ilvl w:val="0"/>
          <w:numId w:val="77"/>
        </w:numPr>
      </w:pPr>
      <w:r>
        <w:t>执行单步运行，核对输出“假分支执行”，确认边界样本后再连接下游判定、通信或保存节点。</w:t>
      </w:r>
    </w:p>
    <w:p w14:paraId="7BE93AA1">
      <w:pPr>
        <w:pStyle w:val="5"/>
      </w:pPr>
      <w:r>
        <w:t>基本算法逻辑</w:t>
      </w:r>
    </w:p>
    <w:p w14:paraId="0383BA26">
      <w:r>
        <w:t>与对应如果节点共享控制作用域。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9D472C0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BBF328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387DD46">
      <w:pPr>
        <w:spacing w:after="0"/>
      </w:pPr>
    </w:p>
    <w:p w14:paraId="15FB4C36">
      <w:pPr>
        <w:pStyle w:val="4"/>
      </w:pPr>
      <w:r>
        <w:t>11.9　结束如果</w:t>
      </w:r>
    </w:p>
    <w:p w14:paraId="40AD45B5">
      <w:pPr>
        <w:keepNext/>
      </w:pPr>
      <w:r>
        <w:t>合并条件分支并恢复主流程。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DEBFA3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1DAF3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952F6">
            <w:pPr>
              <w:keepNext/>
              <w:spacing w:after="0"/>
            </w:pPr>
            <w:r>
              <w:t>复杂流程可读性</w:t>
            </w:r>
          </w:p>
        </w:tc>
      </w:tr>
      <w:tr w14:paraId="473A1F0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CEC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0600B">
            <w:pPr>
              <w:keepNext/>
              <w:spacing w:after="0"/>
            </w:pPr>
            <w:r>
              <w:t>真/假分支</w:t>
            </w:r>
          </w:p>
        </w:tc>
      </w:tr>
      <w:tr w14:paraId="135B40E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5241D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06A1B">
            <w:pPr>
              <w:keepNext/>
              <w:spacing w:after="0"/>
            </w:pPr>
            <w:r>
              <w:t>合并策略</w:t>
            </w:r>
          </w:p>
        </w:tc>
      </w:tr>
      <w:tr w14:paraId="5FDA3DA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AB90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F665A">
            <w:pPr>
              <w:keepNext/>
              <w:spacing w:after="0"/>
            </w:pPr>
            <w:r>
              <w:t>统一执行出口</w:t>
            </w:r>
          </w:p>
        </w:tc>
      </w:tr>
      <w:tr w14:paraId="6D0543E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6CEA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401AB">
            <w:pPr>
              <w:spacing w:after="0"/>
            </w:pPr>
            <w:r>
              <w:t>如果 + 否则</w:t>
            </w:r>
          </w:p>
        </w:tc>
      </w:tr>
    </w:tbl>
    <w:p w14:paraId="6945BA04">
      <w:pPr>
        <w:spacing w:after="0"/>
      </w:pPr>
    </w:p>
    <w:p w14:paraId="31F8AFCE">
      <w:pPr>
        <w:pStyle w:val="5"/>
      </w:pPr>
      <w:r>
        <w:t>使用方法</w:t>
      </w:r>
    </w:p>
    <w:p w14:paraId="0A77E0A1">
      <w:pPr>
        <w:pStyle w:val="14"/>
        <w:numPr>
          <w:ilvl w:val="0"/>
          <w:numId w:val="78"/>
        </w:numPr>
      </w:pPr>
      <w:r>
        <w:t>从工具箱或对应管理界面添加“结束如果”，确认所需设备或上游数据已经准备好。</w:t>
      </w:r>
    </w:p>
    <w:p w14:paraId="3B227591">
      <w:pPr>
        <w:pStyle w:val="14"/>
        <w:numPr>
          <w:ilvl w:val="0"/>
          <w:numId w:val="78"/>
        </w:numPr>
      </w:pPr>
      <w:r>
        <w:t>打开参数界面，重点设置：合并策略；首次调试应从较宽松的范围开始。</w:t>
      </w:r>
    </w:p>
    <w:p w14:paraId="1EA0651D">
      <w:pPr>
        <w:pStyle w:val="14"/>
        <w:numPr>
          <w:ilvl w:val="0"/>
          <w:numId w:val="78"/>
        </w:numPr>
      </w:pPr>
      <w:r>
        <w:t>执行单步运行，核对输出“统一执行出口”，确认边界样本后再连接下游判定、通信或保存节点。</w:t>
      </w:r>
    </w:p>
    <w:p w14:paraId="11E92F4D">
      <w:pPr>
        <w:pStyle w:val="5"/>
      </w:pPr>
      <w:r>
        <w:t>基本算法逻辑</w:t>
      </w:r>
    </w:p>
    <w:p w14:paraId="010386A2">
      <w:r>
        <w:t>等待已激活分支到达后输出一个执行令牌。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5FFCD7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BDEB38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407FBBC5">
      <w:pPr>
        <w:spacing w:after="0"/>
      </w:pPr>
    </w:p>
    <w:p w14:paraId="6B18CE46">
      <w:pPr>
        <w:pStyle w:val="4"/>
      </w:pPr>
      <w:r>
        <w:t>11.10　多条件判断</w:t>
      </w:r>
    </w:p>
    <w:p w14:paraId="017F2344">
      <w:pPr>
        <w:keepNext/>
      </w:pPr>
      <w:r>
        <w:t>对多个条件按与、或等规则进行综合判断。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9095C9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C24B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EAB18">
            <w:pPr>
              <w:keepNext/>
              <w:spacing w:after="0"/>
            </w:pPr>
            <w:r>
              <w:t>多检测项、复合互锁</w:t>
            </w:r>
          </w:p>
        </w:tc>
      </w:tr>
      <w:tr w14:paraId="72FDB28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CD11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FF81A">
            <w:pPr>
              <w:keepNext/>
              <w:spacing w:after="0"/>
            </w:pPr>
            <w:r>
              <w:t>多组变量/结果</w:t>
            </w:r>
          </w:p>
        </w:tc>
      </w:tr>
      <w:tr w14:paraId="4FDE771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64D7E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FFADF">
            <w:pPr>
              <w:keepNext/>
              <w:spacing w:after="0"/>
            </w:pPr>
            <w:r>
              <w:t>条件列表、AND/OR、短路、默认值</w:t>
            </w:r>
          </w:p>
        </w:tc>
      </w:tr>
      <w:tr w14:paraId="2711EB0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391BE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658BE">
            <w:pPr>
              <w:keepNext/>
              <w:spacing w:after="0"/>
            </w:pPr>
            <w:r>
              <w:t>综合布尔结果</w:t>
            </w:r>
          </w:p>
        </w:tc>
      </w:tr>
      <w:tr w14:paraId="6D97B96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D63C9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57">
            <w:pPr>
              <w:spacing w:after="0"/>
            </w:pPr>
            <w:r>
              <w:t>检测结果显示 + PLC写</w:t>
            </w:r>
          </w:p>
        </w:tc>
      </w:tr>
    </w:tbl>
    <w:p w14:paraId="049E66DD">
      <w:pPr>
        <w:spacing w:after="0"/>
      </w:pPr>
    </w:p>
    <w:p w14:paraId="61BE95EC">
      <w:pPr>
        <w:pStyle w:val="5"/>
      </w:pPr>
      <w:r>
        <w:t>使用方法</w:t>
      </w:r>
    </w:p>
    <w:p w14:paraId="46F01202">
      <w:pPr>
        <w:pStyle w:val="14"/>
        <w:numPr>
          <w:ilvl w:val="0"/>
          <w:numId w:val="79"/>
        </w:numPr>
      </w:pPr>
      <w:r>
        <w:t>从工具箱或对应管理界面添加“多条件判断”，确认所需设备或上游数据已经准备好。</w:t>
      </w:r>
    </w:p>
    <w:p w14:paraId="435AFD73">
      <w:pPr>
        <w:pStyle w:val="14"/>
        <w:numPr>
          <w:ilvl w:val="0"/>
          <w:numId w:val="79"/>
        </w:numPr>
      </w:pPr>
      <w:r>
        <w:t>打开参数界面，重点设置：条件列表、AND/OR、短路、默认值；首次调试应从较宽松的范围开始。</w:t>
      </w:r>
    </w:p>
    <w:p w14:paraId="220C4AC7">
      <w:pPr>
        <w:pStyle w:val="14"/>
        <w:numPr>
          <w:ilvl w:val="0"/>
          <w:numId w:val="79"/>
        </w:numPr>
      </w:pPr>
      <w:r>
        <w:t>执行单步运行，核对输出“综合布尔结果”，确认边界样本后再连接下游判定、通信或保存节点。</w:t>
      </w:r>
    </w:p>
    <w:p w14:paraId="18E50585">
      <w:pPr>
        <w:pStyle w:val="5"/>
      </w:pPr>
      <w:r>
        <w:t>基本算法逻辑</w:t>
      </w:r>
    </w:p>
    <w:p w14:paraId="61965541">
      <w:r>
        <w:t>逐项求值并按逻辑关系短路汇总。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8754B0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F1EBCE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A9502AE">
      <w:pPr>
        <w:spacing w:after="0"/>
      </w:pPr>
    </w:p>
    <w:p w14:paraId="14A56C9C">
      <w:pPr>
        <w:pStyle w:val="4"/>
      </w:pPr>
      <w:r>
        <w:t>11.11　四则运算</w:t>
      </w:r>
    </w:p>
    <w:p w14:paraId="267A92FC">
      <w:pPr>
        <w:keepNext/>
      </w:pPr>
      <w:r>
        <w:t>对数值进行加减乘除与简单表达式计算。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C0A367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405B6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F9A2">
            <w:pPr>
              <w:keepNext/>
              <w:spacing w:after="0"/>
            </w:pPr>
            <w:r>
              <w:t>补偿、单位换算、综合尺寸</w:t>
            </w:r>
          </w:p>
        </w:tc>
      </w:tr>
      <w:tr w14:paraId="3ED727B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9607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14136">
            <w:pPr>
              <w:keepNext/>
              <w:spacing w:after="0"/>
            </w:pPr>
            <w:r>
              <w:t>数值变量</w:t>
            </w:r>
          </w:p>
        </w:tc>
      </w:tr>
      <w:tr w14:paraId="268BFB2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5828E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6CFD4">
            <w:pPr>
              <w:keepNext/>
              <w:spacing w:after="0"/>
            </w:pPr>
            <w:r>
              <w:t>表达式、精度、除零策略</w:t>
            </w:r>
          </w:p>
        </w:tc>
      </w:tr>
      <w:tr w14:paraId="223D714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1205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EB51A">
            <w:pPr>
              <w:keepNext/>
              <w:spacing w:after="0"/>
            </w:pPr>
            <w:r>
              <w:t>计算结果</w:t>
            </w:r>
          </w:p>
        </w:tc>
      </w:tr>
      <w:tr w14:paraId="7E4AD13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1B0A6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8C717">
            <w:pPr>
              <w:spacing w:after="0"/>
            </w:pPr>
            <w:r>
              <w:t>测量节点 + 结果汇总</w:t>
            </w:r>
          </w:p>
        </w:tc>
      </w:tr>
    </w:tbl>
    <w:p w14:paraId="38835417">
      <w:pPr>
        <w:spacing w:after="0"/>
      </w:pPr>
    </w:p>
    <w:p w14:paraId="58FE91F0">
      <w:pPr>
        <w:pStyle w:val="5"/>
      </w:pPr>
      <w:r>
        <w:t>使用方法</w:t>
      </w:r>
    </w:p>
    <w:p w14:paraId="7CD9E0F6">
      <w:pPr>
        <w:pStyle w:val="14"/>
        <w:numPr>
          <w:ilvl w:val="0"/>
          <w:numId w:val="80"/>
        </w:numPr>
      </w:pPr>
      <w:r>
        <w:t>从工具箱或对应管理界面添加“四则运算”，确认所需设备或上游数据已经准备好。</w:t>
      </w:r>
    </w:p>
    <w:p w14:paraId="42AA6AA4">
      <w:pPr>
        <w:pStyle w:val="14"/>
        <w:numPr>
          <w:ilvl w:val="0"/>
          <w:numId w:val="80"/>
        </w:numPr>
      </w:pPr>
      <w:r>
        <w:t>打开参数界面，重点设置：表达式、精度、除零策略；首次调试应从较宽松的范围开始。</w:t>
      </w:r>
    </w:p>
    <w:p w14:paraId="6A3A31F9">
      <w:pPr>
        <w:pStyle w:val="14"/>
        <w:numPr>
          <w:ilvl w:val="0"/>
          <w:numId w:val="80"/>
        </w:numPr>
      </w:pPr>
      <w:r>
        <w:t>执行单步运行，核对输出“计算结果”，确认边界样本后再连接下游判定、通信或保存节点。</w:t>
      </w:r>
    </w:p>
    <w:p w14:paraId="468AC170">
      <w:pPr>
        <w:pStyle w:val="5"/>
      </w:pPr>
      <w:r>
        <w:t>基本算法逻辑</w:t>
      </w:r>
    </w:p>
    <w:p w14:paraId="3AA9CD54">
      <w:r>
        <w:t>解析表达式并按运算优先级求值。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88C1A96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4FCCD0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45756B94">
      <w:pPr>
        <w:spacing w:after="0"/>
      </w:pPr>
    </w:p>
    <w:p w14:paraId="207406D2">
      <w:pPr>
        <w:pStyle w:val="4"/>
      </w:pPr>
      <w:r>
        <w:t>11.12　组合模块</w:t>
      </w:r>
    </w:p>
    <w:p w14:paraId="7F343BA3">
      <w:pPr>
        <w:keepNext/>
      </w:pPr>
      <w:r>
        <w:t>把一组节点封装成可复用模块。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1536E9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8D32F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57C36">
            <w:pPr>
              <w:keepNext/>
              <w:spacing w:after="0"/>
            </w:pPr>
            <w:r>
              <w:t>标准检测单元、企业组件库</w:t>
            </w:r>
          </w:p>
        </w:tc>
      </w:tr>
      <w:tr w14:paraId="00A05F3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69C8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2B63B">
            <w:pPr>
              <w:keepNext/>
              <w:spacing w:after="0"/>
            </w:pPr>
            <w:r>
              <w:t>内部流程与外部端口</w:t>
            </w:r>
          </w:p>
        </w:tc>
      </w:tr>
      <w:tr w14:paraId="19B9324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62B3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D6E04">
            <w:pPr>
              <w:keepNext/>
              <w:spacing w:after="0"/>
            </w:pPr>
            <w:r>
              <w:t>名称、说明、端口、版本</w:t>
            </w:r>
          </w:p>
        </w:tc>
      </w:tr>
      <w:tr w14:paraId="510F1DD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2515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CB194">
            <w:pPr>
              <w:keepNext/>
              <w:spacing w:after="0"/>
            </w:pPr>
            <w:r>
              <w:t>复用节点</w:t>
            </w:r>
          </w:p>
        </w:tc>
      </w:tr>
      <w:tr w14:paraId="123E6E3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5CFF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B6A95">
            <w:pPr>
              <w:spacing w:after="0"/>
            </w:pPr>
            <w:r>
              <w:t>组合输入 + 组合输出</w:t>
            </w:r>
          </w:p>
        </w:tc>
      </w:tr>
    </w:tbl>
    <w:p w14:paraId="0F81F92D">
      <w:pPr>
        <w:spacing w:after="0"/>
      </w:pPr>
    </w:p>
    <w:p w14:paraId="3C928E53">
      <w:pPr>
        <w:pStyle w:val="5"/>
      </w:pPr>
      <w:r>
        <w:t>使用方法</w:t>
      </w:r>
    </w:p>
    <w:p w14:paraId="3EA00820">
      <w:pPr>
        <w:pStyle w:val="14"/>
        <w:numPr>
          <w:ilvl w:val="0"/>
          <w:numId w:val="81"/>
        </w:numPr>
      </w:pPr>
      <w:r>
        <w:t>从工具箱或对应管理界面添加“组合模块”，确认所需设备或上游数据已经准备好。</w:t>
      </w:r>
    </w:p>
    <w:p w14:paraId="728C6EBE">
      <w:pPr>
        <w:pStyle w:val="14"/>
        <w:numPr>
          <w:ilvl w:val="0"/>
          <w:numId w:val="81"/>
        </w:numPr>
      </w:pPr>
      <w:r>
        <w:t>打开参数界面，重点设置：名称、说明、端口、版本；首次调试应从较宽松的范围开始。</w:t>
      </w:r>
    </w:p>
    <w:p w14:paraId="0A45631A">
      <w:pPr>
        <w:pStyle w:val="14"/>
        <w:numPr>
          <w:ilvl w:val="0"/>
          <w:numId w:val="81"/>
        </w:numPr>
      </w:pPr>
      <w:r>
        <w:t>执行单步运行，核对输出“复用节点”，确认边界样本后再连接下游判定、通信或保存节点。</w:t>
      </w:r>
    </w:p>
    <w:p w14:paraId="4684B05A">
      <w:pPr>
        <w:pStyle w:val="5"/>
      </w:pPr>
      <w:r>
        <w:t>基本算法逻辑</w:t>
      </w:r>
    </w:p>
    <w:p w14:paraId="72926C42">
      <w:r>
        <w:t>将子图封装并通过组合输入/输出映射外部连接。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51AE99F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B65B89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修改公共组合模块时应验证所有引用流程。</w:t>
            </w:r>
          </w:p>
        </w:tc>
      </w:tr>
    </w:tbl>
    <w:p w14:paraId="4C507360">
      <w:pPr>
        <w:spacing w:after="0"/>
      </w:pPr>
    </w:p>
    <w:p w14:paraId="16CB7508">
      <w:pPr>
        <w:pStyle w:val="4"/>
      </w:pPr>
      <w:r>
        <w:t>11.13　组合输入</w:t>
      </w:r>
    </w:p>
    <w:p w14:paraId="7D1BCF05">
      <w:pPr>
        <w:keepNext/>
      </w:pPr>
      <w:r>
        <w:t>定义组合模块的外部输入端口。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589FE8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0517F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81291">
            <w:pPr>
              <w:keepNext/>
              <w:spacing w:after="0"/>
            </w:pPr>
            <w:r>
              <w:t>模块封装</w:t>
            </w:r>
          </w:p>
        </w:tc>
      </w:tr>
      <w:tr w14:paraId="286BF3D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0928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3288">
            <w:pPr>
              <w:keepNext/>
              <w:spacing w:after="0"/>
            </w:pPr>
            <w:r>
              <w:t>外部数据</w:t>
            </w:r>
          </w:p>
        </w:tc>
      </w:tr>
      <w:tr w14:paraId="28E6335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EF2A3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96A00">
            <w:pPr>
              <w:keepNext/>
              <w:spacing w:after="0"/>
            </w:pPr>
            <w:r>
              <w:t>名称、类型、默认值、必填</w:t>
            </w:r>
          </w:p>
        </w:tc>
      </w:tr>
      <w:tr w14:paraId="115243E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437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FE19">
            <w:pPr>
              <w:keepNext/>
              <w:spacing w:after="0"/>
            </w:pPr>
            <w:r>
              <w:t>内部输入</w:t>
            </w:r>
          </w:p>
        </w:tc>
      </w:tr>
      <w:tr w14:paraId="0BE2B1B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4B64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E1DAE">
            <w:pPr>
              <w:spacing w:after="0"/>
            </w:pPr>
            <w:r>
              <w:t>组合模块</w:t>
            </w:r>
          </w:p>
        </w:tc>
      </w:tr>
    </w:tbl>
    <w:p w14:paraId="7984E55D">
      <w:pPr>
        <w:spacing w:after="0"/>
      </w:pPr>
    </w:p>
    <w:p w14:paraId="23531B93">
      <w:pPr>
        <w:pStyle w:val="5"/>
      </w:pPr>
      <w:r>
        <w:t>使用方法</w:t>
      </w:r>
    </w:p>
    <w:p w14:paraId="28E382DD">
      <w:pPr>
        <w:pStyle w:val="14"/>
        <w:numPr>
          <w:ilvl w:val="0"/>
          <w:numId w:val="82"/>
        </w:numPr>
      </w:pPr>
      <w:r>
        <w:t>从工具箱或对应管理界面添加“组合输入”，确认所需设备或上游数据已经准备好。</w:t>
      </w:r>
    </w:p>
    <w:p w14:paraId="0D217DD1">
      <w:pPr>
        <w:pStyle w:val="14"/>
        <w:numPr>
          <w:ilvl w:val="0"/>
          <w:numId w:val="82"/>
        </w:numPr>
      </w:pPr>
      <w:r>
        <w:t>打开参数界面，重点设置：名称、类型、默认值、必填；首次调试应从较宽松的范围开始。</w:t>
      </w:r>
    </w:p>
    <w:p w14:paraId="55CFBF5C">
      <w:pPr>
        <w:pStyle w:val="14"/>
        <w:numPr>
          <w:ilvl w:val="0"/>
          <w:numId w:val="82"/>
        </w:numPr>
      </w:pPr>
      <w:r>
        <w:t>执行单步运行，核对输出“内部输入”，确认边界样本后再连接下游判定、通信或保存节点。</w:t>
      </w:r>
    </w:p>
    <w:p w14:paraId="6FF79C9A">
      <w:pPr>
        <w:pStyle w:val="5"/>
      </w:pPr>
      <w:r>
        <w:t>基本算法逻辑</w:t>
      </w:r>
    </w:p>
    <w:p w14:paraId="781A03AF">
      <w:r>
        <w:t>执行时将外部值写入组合模块局部上下文。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65A9D6B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E3ECE5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B3BBFD8">
      <w:pPr>
        <w:spacing w:after="0"/>
      </w:pPr>
    </w:p>
    <w:p w14:paraId="6CFA69BB">
      <w:pPr>
        <w:pStyle w:val="4"/>
      </w:pPr>
      <w:r>
        <w:t>11.14　组合输出</w:t>
      </w:r>
    </w:p>
    <w:p w14:paraId="471FE741">
      <w:pPr>
        <w:keepNext/>
      </w:pPr>
      <w:r>
        <w:t>定义组合模块的外部输出端口。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D07ACF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9530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36E7E">
            <w:pPr>
              <w:keepNext/>
              <w:spacing w:after="0"/>
            </w:pPr>
            <w:r>
              <w:t>模块封装</w:t>
            </w:r>
          </w:p>
        </w:tc>
      </w:tr>
      <w:tr w14:paraId="715F8B4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92A39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5A421">
            <w:pPr>
              <w:keepNext/>
              <w:spacing w:after="0"/>
            </w:pPr>
            <w:r>
              <w:t>内部结果</w:t>
            </w:r>
          </w:p>
        </w:tc>
      </w:tr>
      <w:tr w14:paraId="48DCE74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24C5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8C5C7">
            <w:pPr>
              <w:keepNext/>
              <w:spacing w:after="0"/>
            </w:pPr>
            <w:r>
              <w:t>名称、类型、默认值</w:t>
            </w:r>
          </w:p>
        </w:tc>
      </w:tr>
      <w:tr w14:paraId="0AFC16E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049E2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B7D52">
            <w:pPr>
              <w:keepNext/>
              <w:spacing w:after="0"/>
            </w:pPr>
            <w:r>
              <w:t>外部输出</w:t>
            </w:r>
          </w:p>
        </w:tc>
      </w:tr>
      <w:tr w14:paraId="7C9FD4C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A83E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285ED">
            <w:pPr>
              <w:spacing w:after="0"/>
            </w:pPr>
            <w:r>
              <w:t>组合模块</w:t>
            </w:r>
          </w:p>
        </w:tc>
      </w:tr>
    </w:tbl>
    <w:p w14:paraId="315E8523">
      <w:pPr>
        <w:spacing w:after="0"/>
      </w:pPr>
    </w:p>
    <w:p w14:paraId="28163B89">
      <w:pPr>
        <w:pStyle w:val="5"/>
      </w:pPr>
      <w:r>
        <w:t>使用方法</w:t>
      </w:r>
    </w:p>
    <w:p w14:paraId="483E4F93">
      <w:pPr>
        <w:pStyle w:val="14"/>
        <w:numPr>
          <w:ilvl w:val="0"/>
          <w:numId w:val="83"/>
        </w:numPr>
      </w:pPr>
      <w:r>
        <w:t>从工具箱或对应管理界面添加“组合输出”，确认所需设备或上游数据已经准备好。</w:t>
      </w:r>
    </w:p>
    <w:p w14:paraId="775424C3">
      <w:pPr>
        <w:pStyle w:val="14"/>
        <w:numPr>
          <w:ilvl w:val="0"/>
          <w:numId w:val="83"/>
        </w:numPr>
      </w:pPr>
      <w:r>
        <w:t>打开参数界面，重点设置：名称、类型、默认值；首次调试应从较宽松的范围开始。</w:t>
      </w:r>
    </w:p>
    <w:p w14:paraId="44CBD4B6">
      <w:pPr>
        <w:pStyle w:val="14"/>
        <w:numPr>
          <w:ilvl w:val="0"/>
          <w:numId w:val="83"/>
        </w:numPr>
      </w:pPr>
      <w:r>
        <w:t>执行单步运行，核对输出“外部输出”，确认边界样本后再连接下游判定、通信或保存节点。</w:t>
      </w:r>
    </w:p>
    <w:p w14:paraId="5490F6C1">
      <w:pPr>
        <w:pStyle w:val="5"/>
      </w:pPr>
      <w:r>
        <w:t>基本算法逻辑</w:t>
      </w:r>
    </w:p>
    <w:p w14:paraId="40F7AC08">
      <w:r>
        <w:t>模块完成时从局部上下文提取值并发布。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A2E5F0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ADC70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686B335F">
      <w:pPr>
        <w:spacing w:after="0"/>
      </w:pPr>
    </w:p>
    <w:p w14:paraId="53FA1BA4">
      <w:pPr>
        <w:pStyle w:val="4"/>
      </w:pPr>
      <w:r>
        <w:t>11.15　C#脚本</w:t>
      </w:r>
    </w:p>
    <w:p w14:paraId="3A7ED0EA">
      <w:pPr>
        <w:keepNext/>
      </w:pPr>
      <w:r>
        <w:t>用自定义 C# 逻辑处理框架未预置的协议、计算或业务规则。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EA707E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DC91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5E81B">
            <w:pPr>
              <w:keepNext/>
              <w:spacing w:after="0"/>
            </w:pPr>
            <w:r>
              <w:t>定制协议、复杂计算、数据整形</w:t>
            </w:r>
          </w:p>
        </w:tc>
      </w:tr>
      <w:tr w14:paraId="640A6AB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643E5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A6E1F">
            <w:pPr>
              <w:keepNext/>
              <w:spacing w:after="0"/>
            </w:pPr>
            <w:r>
              <w:t>节点输入、共享变量</w:t>
            </w:r>
          </w:p>
        </w:tc>
      </w:tr>
      <w:tr w14:paraId="6FBEE43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9DC7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017B">
            <w:pPr>
              <w:keepNext/>
              <w:spacing w:after="0"/>
            </w:pPr>
            <w:r>
              <w:t>脚本、引用、超时、输出定义</w:t>
            </w:r>
          </w:p>
        </w:tc>
      </w:tr>
      <w:tr w14:paraId="477C651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13286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CCB6A">
            <w:pPr>
              <w:keepNext/>
              <w:spacing w:after="0"/>
            </w:pPr>
            <w:r>
              <w:t>自定义结果</w:t>
            </w:r>
          </w:p>
        </w:tc>
      </w:tr>
      <w:tr w14:paraId="0183659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DE8B5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AEE81">
            <w:pPr>
              <w:spacing w:after="0"/>
            </w:pPr>
            <w:r>
              <w:t>共享变量 + 通信/结果节点</w:t>
            </w:r>
          </w:p>
        </w:tc>
      </w:tr>
    </w:tbl>
    <w:p w14:paraId="56DA883B">
      <w:pPr>
        <w:spacing w:after="0"/>
      </w:pPr>
    </w:p>
    <w:p w14:paraId="7547E44F">
      <w:pPr>
        <w:pStyle w:val="5"/>
      </w:pPr>
      <w:r>
        <w:t>使用方法</w:t>
      </w:r>
    </w:p>
    <w:p w14:paraId="71184601">
      <w:pPr>
        <w:pStyle w:val="14"/>
        <w:numPr>
          <w:ilvl w:val="0"/>
          <w:numId w:val="84"/>
        </w:numPr>
      </w:pPr>
      <w:r>
        <w:t>从工具箱或对应管理界面添加“C#脚本”，确认所需设备或上游数据已经准备好。</w:t>
      </w:r>
    </w:p>
    <w:p w14:paraId="0EAF65CF">
      <w:pPr>
        <w:pStyle w:val="14"/>
        <w:numPr>
          <w:ilvl w:val="0"/>
          <w:numId w:val="84"/>
        </w:numPr>
      </w:pPr>
      <w:r>
        <w:t>打开参数界面，重点设置：脚本、引用、超时、输出定义；首次调试应从较宽松的范围开始。</w:t>
      </w:r>
    </w:p>
    <w:p w14:paraId="394D9A56">
      <w:pPr>
        <w:pStyle w:val="14"/>
        <w:numPr>
          <w:ilvl w:val="0"/>
          <w:numId w:val="84"/>
        </w:numPr>
      </w:pPr>
      <w:r>
        <w:t>执行单步运行，核对输出“自定义结果”，确认边界样本后再连接下游判定、通信或保存节点。</w:t>
      </w:r>
    </w:p>
    <w:p w14:paraId="2767DB12">
      <w:pPr>
        <w:pStyle w:val="5"/>
      </w:pPr>
      <w:r>
        <w:t>基本算法逻辑</w:t>
      </w:r>
    </w:p>
    <w:p w14:paraId="108B5477">
      <w:r>
        <w:t>编译或加载脚本后在受控上下文执行，并将约定变量映射为输出。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15938B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C99AF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脚本应限制耗时、处理异常并避免阻塞界面线程。</w:t>
            </w:r>
          </w:p>
        </w:tc>
      </w:tr>
    </w:tbl>
    <w:p w14:paraId="696E5C1A">
      <w:pPr>
        <w:spacing w:after="0"/>
      </w:pPr>
    </w:p>
    <w:p w14:paraId="76ADD099">
      <w:pPr>
        <w:pStyle w:val="4"/>
      </w:pPr>
      <w:r>
        <w:t>11.16　弹窗</w:t>
      </w:r>
    </w:p>
    <w:p w14:paraId="3790B3B0">
      <w:pPr>
        <w:keepNext/>
      </w:pPr>
      <w:r>
        <w:t>显示提示、确认或调试信息。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B2370C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9610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FB2C7">
            <w:pPr>
              <w:keepNext/>
              <w:spacing w:after="0"/>
            </w:pPr>
            <w:r>
              <w:t>人工复核、维护提示</w:t>
            </w:r>
          </w:p>
        </w:tc>
      </w:tr>
      <w:tr w14:paraId="6DE2398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8910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C5FF5">
            <w:pPr>
              <w:keepNext/>
              <w:spacing w:after="0"/>
            </w:pPr>
            <w:r>
              <w:t>标题与内容</w:t>
            </w:r>
          </w:p>
        </w:tc>
      </w:tr>
      <w:tr w14:paraId="26EB470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2893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91148">
            <w:pPr>
              <w:keepNext/>
              <w:spacing w:after="0"/>
            </w:pPr>
            <w:r>
              <w:t>类型、按钮、超时、默认选择</w:t>
            </w:r>
          </w:p>
        </w:tc>
      </w:tr>
      <w:tr w14:paraId="093CD2F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8AC12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56A6">
            <w:pPr>
              <w:keepNext/>
              <w:spacing w:after="0"/>
            </w:pPr>
            <w:r>
              <w:t>用户选择</w:t>
            </w:r>
          </w:p>
        </w:tc>
      </w:tr>
      <w:tr w14:paraId="69777B6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24884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EB820">
            <w:pPr>
              <w:spacing w:after="0"/>
            </w:pPr>
            <w:r>
              <w:t>条件运行</w:t>
            </w:r>
          </w:p>
        </w:tc>
      </w:tr>
    </w:tbl>
    <w:p w14:paraId="7B24DAAF">
      <w:pPr>
        <w:spacing w:after="0"/>
      </w:pPr>
    </w:p>
    <w:p w14:paraId="50AB9698">
      <w:pPr>
        <w:pStyle w:val="5"/>
      </w:pPr>
      <w:r>
        <w:t>使用方法</w:t>
      </w:r>
    </w:p>
    <w:p w14:paraId="1307F237">
      <w:pPr>
        <w:pStyle w:val="14"/>
        <w:numPr>
          <w:ilvl w:val="0"/>
          <w:numId w:val="85"/>
        </w:numPr>
      </w:pPr>
      <w:r>
        <w:t>从工具箱或对应管理界面添加“弹窗”，确认所需设备或上游数据已经准备好。</w:t>
      </w:r>
    </w:p>
    <w:p w14:paraId="0273DF0F">
      <w:pPr>
        <w:pStyle w:val="14"/>
        <w:numPr>
          <w:ilvl w:val="0"/>
          <w:numId w:val="85"/>
        </w:numPr>
      </w:pPr>
      <w:r>
        <w:t>打开参数界面，重点设置：类型、按钮、超时、默认选择；首次调试应从较宽松的范围开始。</w:t>
      </w:r>
    </w:p>
    <w:p w14:paraId="7C2FB2F5">
      <w:pPr>
        <w:pStyle w:val="14"/>
        <w:numPr>
          <w:ilvl w:val="0"/>
          <w:numId w:val="85"/>
        </w:numPr>
      </w:pPr>
      <w:r>
        <w:t>执行单步运行，核对输出“用户选择”，确认边界样本后再连接下游判定、通信或保存节点。</w:t>
      </w:r>
    </w:p>
    <w:p w14:paraId="1B0E3934">
      <w:pPr>
        <w:pStyle w:val="5"/>
      </w:pPr>
      <w:r>
        <w:t>基本算法逻辑</w:t>
      </w:r>
    </w:p>
    <w:p w14:paraId="2E9FDB8C">
      <w:r>
        <w:t>在界面线程显示对话框，并将选择转换为流程输出。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B09601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98F479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无人值守生产中应配置超时与默认行为。</w:t>
            </w:r>
          </w:p>
        </w:tc>
      </w:tr>
    </w:tbl>
    <w:p w14:paraId="6ABC040A">
      <w:pPr>
        <w:spacing w:after="0"/>
      </w:pPr>
    </w:p>
    <w:p w14:paraId="335B36CB">
      <w:r>
        <w:br w:type="page"/>
      </w:r>
    </w:p>
    <w:p w14:paraId="2DA01026">
      <w:pPr>
        <w:pStyle w:val="3"/>
      </w:pPr>
      <w:r>
        <w:t>12　结果处理节点</w:t>
      </w:r>
    </w:p>
    <w:p w14:paraId="5DB80090">
      <w:pPr>
        <w:spacing w:after="200"/>
      </w:pPr>
      <w:r>
        <w:t>本章介绍工具箱“结果处理”分类下的全部节点。</w:t>
      </w:r>
    </w:p>
    <w:p w14:paraId="773435BD">
      <w:pPr>
        <w:pStyle w:val="4"/>
      </w:pPr>
      <w:r>
        <w:t>12.1　AI结果绘制</w:t>
      </w:r>
    </w:p>
    <w:p w14:paraId="528A922C">
      <w:pPr>
        <w:keepNext/>
      </w:pPr>
      <w:r>
        <w:t>把 AI 框、旋转框、掩膜、关键点和标签叠加到图像。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590B1E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CB3DB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1DE4C">
            <w:pPr>
              <w:keepNext/>
              <w:spacing w:after="0"/>
            </w:pPr>
            <w:r>
              <w:t>客户展示、调试、留档</w:t>
            </w:r>
          </w:p>
        </w:tc>
      </w:tr>
      <w:tr w14:paraId="0568CE7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A2A4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19056">
            <w:pPr>
              <w:keepNext/>
              <w:spacing w:after="0"/>
            </w:pPr>
            <w:r>
              <w:t>原图、AI结果</w:t>
            </w:r>
          </w:p>
        </w:tc>
      </w:tr>
      <w:tr w14:paraId="2CC60BF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51975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016C5">
            <w:pPr>
              <w:keepNext/>
              <w:spacing w:after="0"/>
            </w:pPr>
            <w:r>
              <w:t>颜色、线宽、文字、置信度、类别筛选</w:t>
            </w:r>
          </w:p>
        </w:tc>
      </w:tr>
      <w:tr w14:paraId="31758A1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43742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DA1B3">
            <w:pPr>
              <w:keepNext/>
              <w:spacing w:after="0"/>
            </w:pPr>
            <w:r>
              <w:t>标注图像</w:t>
            </w:r>
          </w:p>
        </w:tc>
      </w:tr>
      <w:tr w14:paraId="159658F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EC929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82BFA">
            <w:pPr>
              <w:spacing w:after="0"/>
            </w:pPr>
            <w:r>
              <w:t>AI检测 + 保存图片</w:t>
            </w:r>
          </w:p>
        </w:tc>
      </w:tr>
    </w:tbl>
    <w:p w14:paraId="3E789088">
      <w:pPr>
        <w:spacing w:after="0"/>
      </w:pPr>
    </w:p>
    <w:p w14:paraId="07C6FA0D">
      <w:pPr>
        <w:pStyle w:val="5"/>
      </w:pPr>
      <w:r>
        <w:t>使用方法</w:t>
      </w:r>
    </w:p>
    <w:p w14:paraId="71EE8B70">
      <w:pPr>
        <w:pStyle w:val="14"/>
        <w:numPr>
          <w:ilvl w:val="0"/>
          <w:numId w:val="86"/>
        </w:numPr>
      </w:pPr>
      <w:r>
        <w:t>从工具箱或对应管理界面添加“AI结果绘制”，确认所需设备或上游数据已经准备好。</w:t>
      </w:r>
    </w:p>
    <w:p w14:paraId="440518F3">
      <w:pPr>
        <w:pStyle w:val="14"/>
        <w:numPr>
          <w:ilvl w:val="0"/>
          <w:numId w:val="86"/>
        </w:numPr>
      </w:pPr>
      <w:r>
        <w:t>打开参数界面，重点设置：颜色、线宽、文字、置信度、类别筛选；首次调试应从较宽松的范围开始。</w:t>
      </w:r>
    </w:p>
    <w:p w14:paraId="301EC774">
      <w:pPr>
        <w:pStyle w:val="14"/>
        <w:numPr>
          <w:ilvl w:val="0"/>
          <w:numId w:val="86"/>
        </w:numPr>
      </w:pPr>
      <w:r>
        <w:t>执行单步运行，核对输出“标注图像”，确认边界样本后再连接下游判定、通信或保存节点。</w:t>
      </w:r>
    </w:p>
    <w:p w14:paraId="718C88FB">
      <w:pPr>
        <w:pStyle w:val="5"/>
      </w:pPr>
      <w:r>
        <w:t>基本算法逻辑</w:t>
      </w:r>
    </w:p>
    <w:p w14:paraId="116FFE9F">
      <w:r>
        <w:t>将模型坐标映射回原图，按结果类型绘制图形与标签。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065C775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BFEFB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6A97CBE">
      <w:pPr>
        <w:spacing w:after="0"/>
      </w:pPr>
    </w:p>
    <w:p w14:paraId="1F9A244C">
      <w:pPr>
        <w:pStyle w:val="4"/>
      </w:pPr>
      <w:r>
        <w:t>12.2　ROI结果绘制</w:t>
      </w:r>
    </w:p>
    <w:p w14:paraId="45972E38">
      <w:pPr>
        <w:keepNext/>
      </w:pPr>
      <w:r>
        <w:t>把 ROI、测量图形与判定绘制到图像。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BBEE40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92603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82B03">
            <w:pPr>
              <w:keepNext/>
              <w:spacing w:after="0"/>
            </w:pPr>
            <w:r>
              <w:t>测量与规则检测展示</w:t>
            </w:r>
          </w:p>
        </w:tc>
      </w:tr>
      <w:tr w14:paraId="3CD4C45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70805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A0A2">
            <w:pPr>
              <w:keepNext/>
              <w:spacing w:after="0"/>
            </w:pPr>
            <w:r>
              <w:t>图像、几何结果</w:t>
            </w:r>
          </w:p>
        </w:tc>
      </w:tr>
      <w:tr w14:paraId="4D23111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4D56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8E27">
            <w:pPr>
              <w:keepNext/>
              <w:spacing w:after="0"/>
            </w:pPr>
            <w:r>
              <w:t>颜色、线型、标签、OK/NG样式</w:t>
            </w:r>
          </w:p>
        </w:tc>
      </w:tr>
      <w:tr w14:paraId="2875FBF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963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2BFBE">
            <w:pPr>
              <w:keepNext/>
              <w:spacing w:after="0"/>
            </w:pPr>
            <w:r>
              <w:t>标注图像</w:t>
            </w:r>
          </w:p>
        </w:tc>
      </w:tr>
      <w:tr w14:paraId="02EA750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69152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77C0">
            <w:pPr>
              <w:spacing w:after="0"/>
            </w:pPr>
            <w:r>
              <w:t>测量节点 + 图像显示</w:t>
            </w:r>
          </w:p>
        </w:tc>
      </w:tr>
    </w:tbl>
    <w:p w14:paraId="0BC61F86">
      <w:pPr>
        <w:spacing w:after="0"/>
      </w:pPr>
    </w:p>
    <w:p w14:paraId="31F853C1">
      <w:pPr>
        <w:pStyle w:val="5"/>
      </w:pPr>
      <w:r>
        <w:t>使用方法</w:t>
      </w:r>
    </w:p>
    <w:p w14:paraId="578D1CA8">
      <w:pPr>
        <w:pStyle w:val="14"/>
        <w:numPr>
          <w:ilvl w:val="0"/>
          <w:numId w:val="87"/>
        </w:numPr>
      </w:pPr>
      <w:r>
        <w:t>从工具箱或对应管理界面添加“ROI结果绘制”，确认所需设备或上游数据已经准备好。</w:t>
      </w:r>
    </w:p>
    <w:p w14:paraId="597557B7">
      <w:pPr>
        <w:pStyle w:val="14"/>
        <w:numPr>
          <w:ilvl w:val="0"/>
          <w:numId w:val="87"/>
        </w:numPr>
      </w:pPr>
      <w:r>
        <w:t>打开参数界面，重点设置：颜色、线型、标签、OK/NG样式；首次调试应从较宽松的范围开始。</w:t>
      </w:r>
    </w:p>
    <w:p w14:paraId="3F5342B3">
      <w:pPr>
        <w:pStyle w:val="14"/>
        <w:numPr>
          <w:ilvl w:val="0"/>
          <w:numId w:val="87"/>
        </w:numPr>
      </w:pPr>
      <w:r>
        <w:t>执行单步运行，核对输出“标注图像”，确认边界样本后再连接下游判定、通信或保存节点。</w:t>
      </w:r>
    </w:p>
    <w:p w14:paraId="089858F0">
      <w:pPr>
        <w:pStyle w:val="5"/>
      </w:pPr>
      <w:r>
        <w:t>基本算法逻辑</w:t>
      </w:r>
    </w:p>
    <w:p w14:paraId="34127AF6">
      <w:r>
        <w:t>按统一图形接口将点线圆区域转换为显示图层。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E11AC85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1E06FE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C23F6FE">
      <w:pPr>
        <w:spacing w:after="0"/>
      </w:pPr>
    </w:p>
    <w:p w14:paraId="4F2B79B5">
      <w:pPr>
        <w:pStyle w:val="4"/>
      </w:pPr>
      <w:r>
        <w:t>12.3　ROI结果绘制2</w:t>
      </w:r>
    </w:p>
    <w:p w14:paraId="15C6C092">
      <w:pPr>
        <w:keepNext/>
      </w:pPr>
      <w:r>
        <w:t>提供另一套 ROI 结果绘制或兼容不同结果结构。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9A01AD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6D66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FC955">
            <w:pPr>
              <w:keepNext/>
              <w:spacing w:after="0"/>
            </w:pPr>
            <w:r>
              <w:t>不同节点结果兼容展示</w:t>
            </w:r>
          </w:p>
        </w:tc>
      </w:tr>
      <w:tr w14:paraId="3A83307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96F2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EBDD0">
            <w:pPr>
              <w:keepNext/>
              <w:spacing w:after="0"/>
            </w:pPr>
            <w:r>
              <w:t>图像、ROI结果</w:t>
            </w:r>
          </w:p>
        </w:tc>
      </w:tr>
      <w:tr w14:paraId="3D82D53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9C41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C808B">
            <w:pPr>
              <w:keepNext/>
              <w:spacing w:after="0"/>
            </w:pPr>
            <w:r>
              <w:t>图层、颜色、标签、过滤</w:t>
            </w:r>
          </w:p>
        </w:tc>
      </w:tr>
      <w:tr w14:paraId="1501B58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E57C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1C1DD">
            <w:pPr>
              <w:keepNext/>
              <w:spacing w:after="0"/>
            </w:pPr>
            <w:r>
              <w:t>标注图像</w:t>
            </w:r>
          </w:p>
        </w:tc>
      </w:tr>
      <w:tr w14:paraId="0860A18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7F82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5B4A1">
            <w:pPr>
              <w:spacing w:after="0"/>
            </w:pPr>
            <w:r>
              <w:t>检测识别 + 保存图片</w:t>
            </w:r>
          </w:p>
        </w:tc>
      </w:tr>
    </w:tbl>
    <w:p w14:paraId="659EF105">
      <w:pPr>
        <w:spacing w:after="0"/>
      </w:pPr>
    </w:p>
    <w:p w14:paraId="72E9014C">
      <w:pPr>
        <w:pStyle w:val="5"/>
      </w:pPr>
      <w:r>
        <w:t>使用方法</w:t>
      </w:r>
    </w:p>
    <w:p w14:paraId="0D49F28F">
      <w:pPr>
        <w:pStyle w:val="14"/>
        <w:numPr>
          <w:ilvl w:val="0"/>
          <w:numId w:val="88"/>
        </w:numPr>
      </w:pPr>
      <w:r>
        <w:t>从工具箱或对应管理界面添加“ROI结果绘制2”，确认所需设备或上游数据已经准备好。</w:t>
      </w:r>
    </w:p>
    <w:p w14:paraId="0F04EEDD">
      <w:pPr>
        <w:pStyle w:val="14"/>
        <w:numPr>
          <w:ilvl w:val="0"/>
          <w:numId w:val="88"/>
        </w:numPr>
      </w:pPr>
      <w:r>
        <w:t>打开参数界面，重点设置：图层、颜色、标签、过滤；首次调试应从较宽松的范围开始。</w:t>
      </w:r>
    </w:p>
    <w:p w14:paraId="3FE59D66">
      <w:pPr>
        <w:pStyle w:val="14"/>
        <w:numPr>
          <w:ilvl w:val="0"/>
          <w:numId w:val="88"/>
        </w:numPr>
      </w:pPr>
      <w:r>
        <w:t>执行单步运行，核对输出“标注图像”，确认边界样本后再连接下游判定、通信或保存节点。</w:t>
      </w:r>
    </w:p>
    <w:p w14:paraId="6CD7D040">
      <w:pPr>
        <w:pStyle w:val="5"/>
      </w:pPr>
      <w:r>
        <w:t>基本算法逻辑</w:t>
      </w:r>
    </w:p>
    <w:p w14:paraId="077B9208">
      <w:r>
        <w:t>适配结果对象后按图层顺序合成绘制。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A52413B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FD33F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49D2EEF1">
      <w:pPr>
        <w:spacing w:after="0"/>
      </w:pPr>
    </w:p>
    <w:p w14:paraId="79C71B30">
      <w:pPr>
        <w:pStyle w:val="4"/>
      </w:pPr>
      <w:r>
        <w:t>12.4　发送AI结果</w:t>
      </w:r>
    </w:p>
    <w:p w14:paraId="71F6F918">
      <w:pPr>
        <w:keepNext/>
      </w:pPr>
      <w:r>
        <w:t>将 AI 检测结构发送给外部系统。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2769A3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24817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DDE3C">
            <w:pPr>
              <w:keepNext/>
              <w:spacing w:after="0"/>
            </w:pPr>
            <w:r>
              <w:t>机器人、MES、上位机</w:t>
            </w:r>
          </w:p>
        </w:tc>
      </w:tr>
      <w:tr w14:paraId="7FE99A1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5B59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9CCCB">
            <w:pPr>
              <w:keepNext/>
              <w:spacing w:after="0"/>
            </w:pPr>
            <w:r>
              <w:t>AI结果、连接</w:t>
            </w:r>
          </w:p>
        </w:tc>
      </w:tr>
      <w:tr w14:paraId="301C9BB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86C7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FA379">
            <w:pPr>
              <w:keepNext/>
              <w:spacing w:after="0"/>
            </w:pPr>
            <w:r>
              <w:t>协议格式、字段映射、坐标格式、超时</w:t>
            </w:r>
          </w:p>
        </w:tc>
      </w:tr>
      <w:tr w14:paraId="24AC9CE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CCD5B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FD22F">
            <w:pPr>
              <w:keepNext/>
              <w:spacing w:after="0"/>
            </w:pPr>
            <w:r>
              <w:t>发送状态</w:t>
            </w:r>
          </w:p>
        </w:tc>
      </w:tr>
      <w:tr w14:paraId="7B411F6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14CF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C83D">
            <w:pPr>
              <w:spacing w:after="0"/>
            </w:pPr>
            <w:r>
              <w:t>AI检测 + TCP/PLC</w:t>
            </w:r>
          </w:p>
        </w:tc>
      </w:tr>
    </w:tbl>
    <w:p w14:paraId="596B5364">
      <w:pPr>
        <w:spacing w:after="0"/>
      </w:pPr>
    </w:p>
    <w:p w14:paraId="2DA334F1">
      <w:pPr>
        <w:pStyle w:val="5"/>
      </w:pPr>
      <w:r>
        <w:t>使用方法</w:t>
      </w:r>
    </w:p>
    <w:p w14:paraId="0EF2A152">
      <w:pPr>
        <w:pStyle w:val="14"/>
        <w:numPr>
          <w:ilvl w:val="0"/>
          <w:numId w:val="89"/>
        </w:numPr>
      </w:pPr>
      <w:r>
        <w:t>从工具箱或对应管理界面添加“发送AI结果”，确认所需设备或上游数据已经准备好。</w:t>
      </w:r>
    </w:p>
    <w:p w14:paraId="4A8AE908">
      <w:pPr>
        <w:pStyle w:val="14"/>
        <w:numPr>
          <w:ilvl w:val="0"/>
          <w:numId w:val="89"/>
        </w:numPr>
      </w:pPr>
      <w:r>
        <w:t>打开参数界面，重点设置：协议格式、字段映射、坐标格式、超时；首次调试应从较宽松的范围开始。</w:t>
      </w:r>
    </w:p>
    <w:p w14:paraId="446A2CDD">
      <w:pPr>
        <w:pStyle w:val="14"/>
        <w:numPr>
          <w:ilvl w:val="0"/>
          <w:numId w:val="89"/>
        </w:numPr>
      </w:pPr>
      <w:r>
        <w:t>执行单步运行，核对输出“发送状态”，确认边界样本后再连接下游判定、通信或保存节点。</w:t>
      </w:r>
    </w:p>
    <w:p w14:paraId="0958ACDF">
      <w:pPr>
        <w:pStyle w:val="5"/>
      </w:pPr>
      <w:r>
        <w:t>基本算法逻辑</w:t>
      </w:r>
    </w:p>
    <w:p w14:paraId="739DE9AA">
      <w:r>
        <w:t>将类别、置信度和几何信息序列化为文本或字节协议后发送。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A217D68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DA5B01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4056FD5">
      <w:pPr>
        <w:spacing w:after="0"/>
      </w:pPr>
    </w:p>
    <w:p w14:paraId="515ED1A7">
      <w:pPr>
        <w:pStyle w:val="4"/>
      </w:pPr>
      <w:r>
        <w:t>12.5　保存图片</w:t>
      </w:r>
    </w:p>
    <w:p w14:paraId="145A53D0">
      <w:pPr>
        <w:keepNext/>
      </w:pPr>
      <w:r>
        <w:t>按条件保存原图、结果图或指定输入图像。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6E7B18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5014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16BE">
            <w:pPr>
              <w:keepNext/>
              <w:spacing w:after="0"/>
            </w:pPr>
            <w:r>
              <w:t>追溯、NG复盘、样本收集</w:t>
            </w:r>
          </w:p>
        </w:tc>
      </w:tr>
      <w:tr w14:paraId="005D61E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909C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8440F">
            <w:pPr>
              <w:keepNext/>
              <w:spacing w:after="0"/>
            </w:pPr>
            <w:r>
              <w:t>图像、检测结果</w:t>
            </w:r>
          </w:p>
        </w:tc>
      </w:tr>
      <w:tr w14:paraId="4191D41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F8771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46650">
            <w:pPr>
              <w:keepNext/>
              <w:spacing w:after="0"/>
            </w:pPr>
            <w:r>
              <w:t>目录、文件名、格式、质量、OK/NG条件、订阅条件</w:t>
            </w:r>
          </w:p>
        </w:tc>
      </w:tr>
      <w:tr w14:paraId="27BB128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6E569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3507F">
            <w:pPr>
              <w:keepNext/>
              <w:spacing w:after="0"/>
            </w:pPr>
            <w:r>
              <w:t>文件路径、保存状态</w:t>
            </w:r>
          </w:p>
        </w:tc>
      </w:tr>
      <w:tr w14:paraId="0680B61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53B93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E9954">
            <w:pPr>
              <w:spacing w:after="0"/>
            </w:pPr>
            <w:r>
              <w:t>结果汇总 + 定期删除图片</w:t>
            </w:r>
          </w:p>
        </w:tc>
      </w:tr>
    </w:tbl>
    <w:p w14:paraId="5C7AE231">
      <w:pPr>
        <w:spacing w:after="0"/>
      </w:pPr>
    </w:p>
    <w:p w14:paraId="683D683D">
      <w:pPr>
        <w:pStyle w:val="5"/>
      </w:pPr>
      <w:r>
        <w:t>使用方法</w:t>
      </w:r>
    </w:p>
    <w:p w14:paraId="2AB91363">
      <w:pPr>
        <w:pStyle w:val="14"/>
        <w:numPr>
          <w:ilvl w:val="0"/>
          <w:numId w:val="90"/>
        </w:numPr>
      </w:pPr>
      <w:r>
        <w:t>从工具箱或对应管理界面添加“保存图片”，确认所需设备或上游数据已经准备好。</w:t>
      </w:r>
    </w:p>
    <w:p w14:paraId="4F7AF04C">
      <w:pPr>
        <w:pStyle w:val="14"/>
        <w:numPr>
          <w:ilvl w:val="0"/>
          <w:numId w:val="90"/>
        </w:numPr>
      </w:pPr>
      <w:r>
        <w:t>打开参数界面，重点设置：目录、文件名、格式、质量、OK/NG条件、订阅条件；首次调试应从较宽松的范围开始。</w:t>
      </w:r>
    </w:p>
    <w:p w14:paraId="45C8227B">
      <w:pPr>
        <w:pStyle w:val="14"/>
        <w:numPr>
          <w:ilvl w:val="0"/>
          <w:numId w:val="90"/>
        </w:numPr>
      </w:pPr>
      <w:r>
        <w:t>执行单步运行，核对输出“文件路径、保存状态”，确认边界样本后再连接下游判定、通信或保存节点。</w:t>
      </w:r>
    </w:p>
    <w:p w14:paraId="3DDDC865">
      <w:pPr>
        <w:pStyle w:val="5"/>
      </w:pPr>
      <w:r>
        <w:t>基本算法逻辑</w:t>
      </w:r>
    </w:p>
    <w:p w14:paraId="644D06BA">
      <w:r>
        <w:t>根据多条件判定决定是否保存，生成路径并使用图像编码器异步或同步写盘。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68E480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9CDBD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评估磁盘带宽与容量；文件名要包含时间、工位和结果等可追溯字段。</w:t>
            </w:r>
          </w:p>
        </w:tc>
      </w:tr>
    </w:tbl>
    <w:p w14:paraId="6E91591B">
      <w:pPr>
        <w:spacing w:after="0"/>
      </w:pPr>
    </w:p>
    <w:p w14:paraId="006160A7">
      <w:pPr>
        <w:pStyle w:val="4"/>
      </w:pPr>
      <w:r>
        <w:t>12.6　定期删除图片</w:t>
      </w:r>
    </w:p>
    <w:p w14:paraId="403789B9">
      <w:pPr>
        <w:keepNext/>
      </w:pPr>
      <w:r>
        <w:t>按保留天数、容量或规则清理历史图片。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0E317F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B411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53E3">
            <w:pPr>
              <w:keepNext/>
              <w:spacing w:after="0"/>
            </w:pPr>
            <w:r>
              <w:t>长期连续运行磁盘维护</w:t>
            </w:r>
          </w:p>
        </w:tc>
      </w:tr>
      <w:tr w14:paraId="3597330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83F2A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E4FEC">
            <w:pPr>
              <w:keepNext/>
              <w:spacing w:after="0"/>
            </w:pPr>
            <w:r>
              <w:t>目标目录</w:t>
            </w:r>
          </w:p>
        </w:tc>
      </w:tr>
      <w:tr w14:paraId="51C366C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8F3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B49D3">
            <w:pPr>
              <w:keepNext/>
              <w:spacing w:after="0"/>
            </w:pPr>
            <w:r>
              <w:t>保留天数、容量阈值、匹配规则、执行周期</w:t>
            </w:r>
          </w:p>
        </w:tc>
      </w:tr>
      <w:tr w14:paraId="67C7317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2EF2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EB828">
            <w:pPr>
              <w:keepNext/>
              <w:spacing w:after="0"/>
            </w:pPr>
            <w:r>
              <w:t>删除统计</w:t>
            </w:r>
          </w:p>
        </w:tc>
      </w:tr>
      <w:tr w14:paraId="74D5FA3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E1D98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EFAE9">
            <w:pPr>
              <w:spacing w:after="0"/>
            </w:pPr>
            <w:r>
              <w:t>保存图片</w:t>
            </w:r>
          </w:p>
        </w:tc>
      </w:tr>
    </w:tbl>
    <w:p w14:paraId="07518119">
      <w:pPr>
        <w:spacing w:after="0"/>
      </w:pPr>
    </w:p>
    <w:p w14:paraId="5926F010">
      <w:pPr>
        <w:pStyle w:val="5"/>
      </w:pPr>
      <w:r>
        <w:t>使用方法</w:t>
      </w:r>
    </w:p>
    <w:p w14:paraId="75B94587">
      <w:pPr>
        <w:pStyle w:val="14"/>
        <w:numPr>
          <w:ilvl w:val="0"/>
          <w:numId w:val="91"/>
        </w:numPr>
      </w:pPr>
      <w:r>
        <w:t>从工具箱或对应管理界面添加“定期删除图片”，确认所需设备或上游数据已经准备好。</w:t>
      </w:r>
    </w:p>
    <w:p w14:paraId="0C33AFED">
      <w:pPr>
        <w:pStyle w:val="14"/>
        <w:numPr>
          <w:ilvl w:val="0"/>
          <w:numId w:val="91"/>
        </w:numPr>
      </w:pPr>
      <w:r>
        <w:t>打开参数界面，重点设置：保留天数、容量阈值、匹配规则、执行周期；首次调试应从较宽松的范围开始。</w:t>
      </w:r>
    </w:p>
    <w:p w14:paraId="1E327E2A">
      <w:pPr>
        <w:pStyle w:val="14"/>
        <w:numPr>
          <w:ilvl w:val="0"/>
          <w:numId w:val="91"/>
        </w:numPr>
      </w:pPr>
      <w:r>
        <w:t>执行单步运行，核对输出“删除统计”，确认边界样本后再连接下游判定、通信或保存节点。</w:t>
      </w:r>
    </w:p>
    <w:p w14:paraId="2872194E">
      <w:pPr>
        <w:pStyle w:val="5"/>
      </w:pPr>
      <w:r>
        <w:t>基本算法逻辑</w:t>
      </w:r>
    </w:p>
    <w:p w14:paraId="770E1E75">
      <w:r>
        <w:t>枚举匹配文件，按时间或容量排序并删除过期项。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C2A54A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B2A967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清理目录必须限制在明确的图片根目录，并保留必要追溯周期。</w:t>
            </w:r>
          </w:p>
        </w:tc>
      </w:tr>
    </w:tbl>
    <w:p w14:paraId="5BD3B5F5">
      <w:pPr>
        <w:spacing w:after="0"/>
      </w:pPr>
    </w:p>
    <w:p w14:paraId="4461F255">
      <w:pPr>
        <w:pStyle w:val="4"/>
      </w:pPr>
      <w:r>
        <w:t>12.7　结果汇总</w:t>
      </w:r>
    </w:p>
    <w:p w14:paraId="11D6AD74">
      <w:pPr>
        <w:keepNext/>
      </w:pPr>
      <w:r>
        <w:t>把多个检测节点结果合成为一件产品的最终结论。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5E2DFF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A01A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AB770">
            <w:pPr>
              <w:keepNext/>
              <w:spacing w:after="0"/>
            </w:pPr>
            <w:r>
              <w:t>整机判定、工位放行</w:t>
            </w:r>
          </w:p>
        </w:tc>
      </w:tr>
      <w:tr w14:paraId="477CE01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43C39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9DFF7">
            <w:pPr>
              <w:keepNext/>
              <w:spacing w:after="0"/>
            </w:pPr>
            <w:r>
              <w:t>多个布尔/数值结果</w:t>
            </w:r>
          </w:p>
        </w:tc>
      </w:tr>
      <w:tr w14:paraId="5AC6E41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5476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3A58">
            <w:pPr>
              <w:keepNext/>
              <w:spacing w:after="0"/>
            </w:pPr>
            <w:r>
              <w:t>汇总方式、必选项、忽略规则、上下限</w:t>
            </w:r>
          </w:p>
        </w:tc>
      </w:tr>
      <w:tr w14:paraId="12B6C54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1752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24539">
            <w:pPr>
              <w:keepNext/>
              <w:spacing w:after="0"/>
            </w:pPr>
            <w:r>
              <w:t>总 OK/NG 与明细</w:t>
            </w:r>
          </w:p>
        </w:tc>
      </w:tr>
      <w:tr w14:paraId="7F266D1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32304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89AA0">
            <w:pPr>
              <w:spacing w:after="0"/>
            </w:pPr>
            <w:r>
              <w:t>检测项配置 + PLC写 + 导出表格</w:t>
            </w:r>
          </w:p>
        </w:tc>
      </w:tr>
    </w:tbl>
    <w:p w14:paraId="50329DEF">
      <w:pPr>
        <w:spacing w:after="0"/>
      </w:pPr>
    </w:p>
    <w:p w14:paraId="185858CF">
      <w:pPr>
        <w:pStyle w:val="5"/>
      </w:pPr>
      <w:r>
        <w:t>使用方法</w:t>
      </w:r>
    </w:p>
    <w:p w14:paraId="71EC31E9">
      <w:pPr>
        <w:pStyle w:val="14"/>
        <w:numPr>
          <w:ilvl w:val="0"/>
          <w:numId w:val="92"/>
        </w:numPr>
      </w:pPr>
      <w:r>
        <w:t>从工具箱或对应管理界面添加“结果汇总”，确认所需设备或上游数据已经准备好。</w:t>
      </w:r>
    </w:p>
    <w:p w14:paraId="5E02C18F">
      <w:pPr>
        <w:pStyle w:val="14"/>
        <w:numPr>
          <w:ilvl w:val="0"/>
          <w:numId w:val="92"/>
        </w:numPr>
      </w:pPr>
      <w:r>
        <w:t>打开参数界面，重点设置：汇总方式、必选项、忽略规则、上下限；首次调试应从较宽松的范围开始。</w:t>
      </w:r>
    </w:p>
    <w:p w14:paraId="48C0D8F2">
      <w:pPr>
        <w:pStyle w:val="14"/>
        <w:numPr>
          <w:ilvl w:val="0"/>
          <w:numId w:val="92"/>
        </w:numPr>
      </w:pPr>
      <w:r>
        <w:t>执行单步运行，核对输出“总 OK/NG 与明细”，确认边界样本后再连接下游判定、通信或保存节点。</w:t>
      </w:r>
    </w:p>
    <w:p w14:paraId="2F12C986">
      <w:pPr>
        <w:pStyle w:val="5"/>
      </w:pPr>
      <w:r>
        <w:t>基本算法逻辑</w:t>
      </w:r>
    </w:p>
    <w:p w14:paraId="5C2C4248">
      <w:r>
        <w:t>对启用检测项逐一判定，再按 AND/OR 或自定义规则汇总。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06BF04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711939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349781C">
      <w:pPr>
        <w:spacing w:after="0"/>
      </w:pPr>
    </w:p>
    <w:p w14:paraId="691F4BEC">
      <w:pPr>
        <w:pStyle w:val="4"/>
      </w:pPr>
      <w:r>
        <w:t>12.8　检测结果显示</w:t>
      </w:r>
    </w:p>
    <w:p w14:paraId="11A6A880">
      <w:pPr>
        <w:keepNext/>
      </w:pPr>
      <w:r>
        <w:t>在界面显示总结果、检测项、数值与状态。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0DD9E9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ED0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F275">
            <w:pPr>
              <w:keepNext/>
              <w:spacing w:after="0"/>
            </w:pPr>
            <w:r>
              <w:t>生产监控、客户演示</w:t>
            </w:r>
          </w:p>
        </w:tc>
      </w:tr>
      <w:tr w14:paraId="0051C54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F7AB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1A46">
            <w:pPr>
              <w:keepNext/>
              <w:spacing w:after="0"/>
            </w:pPr>
            <w:r>
              <w:t>汇总结果</w:t>
            </w:r>
          </w:p>
        </w:tc>
      </w:tr>
      <w:tr w14:paraId="7EFD290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7DE81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A52F">
            <w:pPr>
              <w:keepNext/>
              <w:spacing w:after="0"/>
            </w:pPr>
            <w:r>
              <w:t>显示字段、颜色、排序、保留数量</w:t>
            </w:r>
          </w:p>
        </w:tc>
      </w:tr>
      <w:tr w14:paraId="69C3465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A87C9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67AF">
            <w:pPr>
              <w:keepNext/>
              <w:spacing w:after="0"/>
            </w:pPr>
            <w:r>
              <w:t>可视化结果面板</w:t>
            </w:r>
          </w:p>
        </w:tc>
      </w:tr>
      <w:tr w14:paraId="0B5A3D7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5C23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659B5">
            <w:pPr>
              <w:spacing w:after="0"/>
            </w:pPr>
            <w:r>
              <w:t>结果汇总 + 图像显示</w:t>
            </w:r>
          </w:p>
        </w:tc>
      </w:tr>
    </w:tbl>
    <w:p w14:paraId="3EAA1668">
      <w:pPr>
        <w:spacing w:after="0"/>
      </w:pPr>
    </w:p>
    <w:p w14:paraId="7EFC2CD2">
      <w:pPr>
        <w:pStyle w:val="5"/>
      </w:pPr>
      <w:r>
        <w:t>使用方法</w:t>
      </w:r>
    </w:p>
    <w:p w14:paraId="5EEEDFDC">
      <w:pPr>
        <w:pStyle w:val="14"/>
        <w:numPr>
          <w:ilvl w:val="0"/>
          <w:numId w:val="93"/>
        </w:numPr>
      </w:pPr>
      <w:r>
        <w:t>从工具箱或对应管理界面添加“检测结果显示”，确认所需设备或上游数据已经准备好。</w:t>
      </w:r>
    </w:p>
    <w:p w14:paraId="5D9503CD">
      <w:pPr>
        <w:pStyle w:val="14"/>
        <w:numPr>
          <w:ilvl w:val="0"/>
          <w:numId w:val="93"/>
        </w:numPr>
      </w:pPr>
      <w:r>
        <w:t>打开参数界面，重点设置：显示字段、颜色、排序、保留数量；首次调试应从较宽松的范围开始。</w:t>
      </w:r>
    </w:p>
    <w:p w14:paraId="76871146">
      <w:pPr>
        <w:pStyle w:val="14"/>
        <w:numPr>
          <w:ilvl w:val="0"/>
          <w:numId w:val="93"/>
        </w:numPr>
      </w:pPr>
      <w:r>
        <w:t>执行单步运行，核对输出“可视化结果面板”，确认边界样本后再连接下游判定、通信或保存节点。</w:t>
      </w:r>
    </w:p>
    <w:p w14:paraId="569C9C55">
      <w:pPr>
        <w:pStyle w:val="5"/>
      </w:pPr>
      <w:r>
        <w:t>基本算法逻辑</w:t>
      </w:r>
    </w:p>
    <w:p w14:paraId="01227EEC">
      <w:r>
        <w:t>订阅流程完成事件并将结果模型绑定到界面，OK/NG 使用不同样式。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80D28E0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A3B6CE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4F0D9E28">
      <w:pPr>
        <w:spacing w:after="0"/>
      </w:pPr>
    </w:p>
    <w:p w14:paraId="79A74197">
      <w:pPr>
        <w:pStyle w:val="4"/>
      </w:pPr>
      <w:r>
        <w:t>12.9　导出检测表格</w:t>
      </w:r>
    </w:p>
    <w:p w14:paraId="7EE0558A">
      <w:pPr>
        <w:keepNext/>
      </w:pPr>
      <w:r>
        <w:t>把检测时间、批次、数值和判定导出为表格。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16A61C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CC0BF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DAADB">
            <w:pPr>
              <w:keepNext/>
              <w:spacing w:after="0"/>
            </w:pPr>
            <w:r>
              <w:t>SPC、追溯、质量分析</w:t>
            </w:r>
          </w:p>
        </w:tc>
      </w:tr>
      <w:tr w14:paraId="168CF25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A73D1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939FB">
            <w:pPr>
              <w:keepNext/>
              <w:spacing w:after="0"/>
            </w:pPr>
            <w:r>
              <w:t>检测结果记录</w:t>
            </w:r>
          </w:p>
        </w:tc>
      </w:tr>
      <w:tr w14:paraId="465A0A0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78B20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2726D">
            <w:pPr>
              <w:keepNext/>
              <w:spacing w:after="0"/>
            </w:pPr>
            <w:r>
              <w:t>路径、文件名、字段、分隔符、追加/新建</w:t>
            </w:r>
          </w:p>
        </w:tc>
      </w:tr>
      <w:tr w14:paraId="42A1FA2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DA72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B0C4E">
            <w:pPr>
              <w:keepNext/>
              <w:spacing w:after="0"/>
            </w:pPr>
            <w:r>
              <w:t>CSV/Excel类文件</w:t>
            </w:r>
          </w:p>
        </w:tc>
      </w:tr>
      <w:tr w14:paraId="182B61E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763D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83C59">
            <w:pPr>
              <w:spacing w:after="0"/>
            </w:pPr>
            <w:r>
              <w:t>结果汇总 + 系统设置</w:t>
            </w:r>
          </w:p>
        </w:tc>
      </w:tr>
    </w:tbl>
    <w:p w14:paraId="30BAFC03">
      <w:pPr>
        <w:spacing w:after="0"/>
      </w:pPr>
    </w:p>
    <w:p w14:paraId="5304624B">
      <w:pPr>
        <w:pStyle w:val="5"/>
      </w:pPr>
      <w:r>
        <w:t>使用方法</w:t>
      </w:r>
    </w:p>
    <w:p w14:paraId="2126B158">
      <w:pPr>
        <w:pStyle w:val="14"/>
        <w:numPr>
          <w:ilvl w:val="0"/>
          <w:numId w:val="94"/>
        </w:numPr>
      </w:pPr>
      <w:r>
        <w:t>从工具箱或对应管理界面添加“导出检测表格”，确认所需设备或上游数据已经准备好。</w:t>
      </w:r>
    </w:p>
    <w:p w14:paraId="62E2F65D">
      <w:pPr>
        <w:pStyle w:val="14"/>
        <w:numPr>
          <w:ilvl w:val="0"/>
          <w:numId w:val="94"/>
        </w:numPr>
      </w:pPr>
      <w:r>
        <w:t>打开参数界面，重点设置：路径、文件名、字段、分隔符、追加/新建；首次调试应从较宽松的范围开始。</w:t>
      </w:r>
    </w:p>
    <w:p w14:paraId="7B60594A">
      <w:pPr>
        <w:pStyle w:val="14"/>
        <w:numPr>
          <w:ilvl w:val="0"/>
          <w:numId w:val="94"/>
        </w:numPr>
      </w:pPr>
      <w:r>
        <w:t>执行单步运行，核对输出“CSV/Excel类文件”，确认边界样本后再连接下游判定、通信或保存节点。</w:t>
      </w:r>
    </w:p>
    <w:p w14:paraId="4DDCB601">
      <w:pPr>
        <w:pStyle w:val="5"/>
      </w:pPr>
      <w:r>
        <w:t>基本算法逻辑</w:t>
      </w:r>
    </w:p>
    <w:p w14:paraId="57DFB0AE">
      <w:r>
        <w:t>将结构化结果按列映射并逐行写入，必要时按日期或批次分卷。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D29C0C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91A905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高节拍场景建议批量缓冲写入并限制单文件大小。</w:t>
            </w:r>
          </w:p>
        </w:tc>
      </w:tr>
    </w:tbl>
    <w:p w14:paraId="47522C2A">
      <w:pPr>
        <w:spacing w:after="0"/>
      </w:pPr>
    </w:p>
    <w:p w14:paraId="2C7AB9F8">
      <w:r>
        <w:br w:type="page"/>
      </w:r>
    </w:p>
    <w:p w14:paraId="5E3B9184">
      <w:pPr>
        <w:pStyle w:val="3"/>
      </w:pPr>
      <w:r>
        <w:t>13　典型视觉应用搭建</w:t>
      </w:r>
    </w:p>
    <w:p w14:paraId="33E9C5DB">
      <w:pPr>
        <w:spacing w:after="200"/>
      </w:pPr>
      <w:r>
        <w:t>以下流程是客户方案的常用骨架。实际项目可根据相机数量、触发方式、节拍与协议进行增减。</w:t>
      </w:r>
    </w:p>
    <w:p w14:paraId="20A599B4">
      <w:pPr>
        <w:pStyle w:val="4"/>
      </w:pPr>
      <w:r>
        <w:t>13.1　二维尺寸测量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AB1ADA2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433421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图像源 → 图像预处理 → 模版匹配/位置修正 → 卡尺找线或找圆 → 点到点/点到线/线到线夹角 → 检测项配置 → 结果汇总 → 显示/PLC写/导出</w:t>
            </w:r>
          </w:p>
        </w:tc>
      </w:tr>
    </w:tbl>
    <w:p w14:paraId="355EEB6A">
      <w:pPr>
        <w:spacing w:after="0"/>
      </w:pPr>
    </w:p>
    <w:p w14:paraId="5EBD7589">
      <w:r>
        <w:t>适合长度、间距、孔径、角度、位置度等。先进行像素标定，使用稳定基准修正来料姿态，再以多卡尺和鲁棒拟合降低局部污点影响。</w:t>
      </w:r>
    </w:p>
    <w:p w14:paraId="4F5178A1">
      <w:pPr>
        <w:pStyle w:val="5"/>
      </w:pPr>
      <w:r>
        <w:t>落地步骤</w:t>
      </w:r>
    </w:p>
    <w:p w14:paraId="53A3BBF0">
      <w:pPr>
        <w:pStyle w:val="14"/>
        <w:numPr>
          <w:ilvl w:val="0"/>
          <w:numId w:val="95"/>
        </w:numPr>
      </w:pPr>
      <w:r>
        <w:t>确定成像、精度、节拍和通信验收标准。</w:t>
      </w:r>
    </w:p>
    <w:p w14:paraId="2B14965F">
      <w:pPr>
        <w:pStyle w:val="14"/>
        <w:numPr>
          <w:ilvl w:val="0"/>
          <w:numId w:val="95"/>
        </w:numPr>
      </w:pPr>
      <w:r>
        <w:t>采集覆盖正常波动与边界状态的样本。</w:t>
      </w:r>
    </w:p>
    <w:p w14:paraId="694B68FF">
      <w:pPr>
        <w:pStyle w:val="14"/>
        <w:numPr>
          <w:ilvl w:val="0"/>
          <w:numId w:val="95"/>
        </w:numPr>
      </w:pPr>
      <w:r>
        <w:t>按推荐流程逐节点搭建并记录关键参数。</w:t>
      </w:r>
    </w:p>
    <w:p w14:paraId="513322D8">
      <w:pPr>
        <w:pStyle w:val="14"/>
        <w:numPr>
          <w:ilvl w:val="0"/>
          <w:numId w:val="95"/>
        </w:numPr>
      </w:pPr>
      <w:r>
        <w:t>使用独立样本做重复性、误检、漏检和异常恢复验证。</w:t>
      </w:r>
    </w:p>
    <w:p w14:paraId="3C33ECBF">
      <w:pPr>
        <w:pStyle w:val="14"/>
        <w:numPr>
          <w:ilvl w:val="0"/>
          <w:numId w:val="95"/>
        </w:numPr>
      </w:pPr>
      <w:r>
        <w:t>锁定方案版本并设置生产权限、追溯和维护策略。</w:t>
      </w:r>
    </w:p>
    <w:p w14:paraId="491CB8E5">
      <w:pPr>
        <w:pStyle w:val="4"/>
      </w:pPr>
      <w:r>
        <w:t>13.2　传统规则缺陷检测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584BC80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A8443B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图像源 → 图像预处理 → 图像分割 → 二值化分析 → 面积/数量/形状规则 → 结果汇总 → ROI绘制 → NG保存</w:t>
            </w:r>
          </w:p>
        </w:tc>
      </w:tr>
    </w:tbl>
    <w:p w14:paraId="768F77CE">
      <w:pPr>
        <w:spacing w:after="0"/>
      </w:pPr>
    </w:p>
    <w:p w14:paraId="2AEAC265">
      <w:r>
        <w:t>适合划伤、污点、崩边、缺料、孔洞等对比度明确的缺陷。核心是建立稳定光学条件，再通过阈值、形态学和连通域特征过滤背景。</w:t>
      </w:r>
    </w:p>
    <w:p w14:paraId="4EC4178D">
      <w:pPr>
        <w:pStyle w:val="5"/>
      </w:pPr>
      <w:r>
        <w:t>落地步骤</w:t>
      </w:r>
    </w:p>
    <w:p w14:paraId="3EB9D33B">
      <w:pPr>
        <w:pStyle w:val="14"/>
        <w:numPr>
          <w:ilvl w:val="0"/>
          <w:numId w:val="96"/>
        </w:numPr>
      </w:pPr>
      <w:r>
        <w:t>确定成像、精度、节拍和通信验收标准。</w:t>
      </w:r>
    </w:p>
    <w:p w14:paraId="311228B1">
      <w:pPr>
        <w:pStyle w:val="14"/>
        <w:numPr>
          <w:ilvl w:val="0"/>
          <w:numId w:val="96"/>
        </w:numPr>
      </w:pPr>
      <w:r>
        <w:t>采集覆盖正常波动与边界状态的样本。</w:t>
      </w:r>
    </w:p>
    <w:p w14:paraId="061298F0">
      <w:pPr>
        <w:pStyle w:val="14"/>
        <w:numPr>
          <w:ilvl w:val="0"/>
          <w:numId w:val="96"/>
        </w:numPr>
      </w:pPr>
      <w:r>
        <w:t>按推荐流程逐节点搭建并记录关键参数。</w:t>
      </w:r>
    </w:p>
    <w:p w14:paraId="57FCB568">
      <w:pPr>
        <w:pStyle w:val="14"/>
        <w:numPr>
          <w:ilvl w:val="0"/>
          <w:numId w:val="96"/>
        </w:numPr>
      </w:pPr>
      <w:r>
        <w:t>使用独立样本做重复性、误检、漏检和异常恢复验证。</w:t>
      </w:r>
    </w:p>
    <w:p w14:paraId="36428C9C">
      <w:pPr>
        <w:pStyle w:val="14"/>
        <w:numPr>
          <w:ilvl w:val="0"/>
          <w:numId w:val="96"/>
        </w:numPr>
      </w:pPr>
      <w:r>
        <w:t>锁定方案版本并设置生产权限、追溯和维护策略。</w:t>
      </w:r>
    </w:p>
    <w:p w14:paraId="2861F958">
      <w:pPr>
        <w:pStyle w:val="4"/>
      </w:pPr>
      <w:r>
        <w:t>13.3　AI已知缺陷检测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A837344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CAD8F0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图像源 → AI检测（DET/OBB/SEG/POSE）→ 置信度/NMS → AI结果绘制 → 结果汇总 → 发送结果/保存图片</w:t>
            </w:r>
          </w:p>
        </w:tc>
      </w:tr>
    </w:tbl>
    <w:p w14:paraId="39FFFA70">
      <w:pPr>
        <w:spacing w:after="0"/>
      </w:pPr>
    </w:p>
    <w:p w14:paraId="0CD0E353">
      <w:r>
        <w:t>适合外观复杂、规则难描述且有标注样本的场景。检测框用于定位分类，分割用于精确缺陷面积，旋转框适合方向变化目标，姿态用于关键点关系。</w:t>
      </w:r>
    </w:p>
    <w:p w14:paraId="4DAA0846">
      <w:pPr>
        <w:pStyle w:val="5"/>
      </w:pPr>
      <w:r>
        <w:t>落地步骤</w:t>
      </w:r>
    </w:p>
    <w:p w14:paraId="2AED8A9F">
      <w:pPr>
        <w:pStyle w:val="14"/>
        <w:numPr>
          <w:ilvl w:val="0"/>
          <w:numId w:val="97"/>
        </w:numPr>
      </w:pPr>
      <w:r>
        <w:t>确定成像、精度、节拍和通信验收标准。</w:t>
      </w:r>
    </w:p>
    <w:p w14:paraId="3D4F2F48">
      <w:pPr>
        <w:pStyle w:val="14"/>
        <w:numPr>
          <w:ilvl w:val="0"/>
          <w:numId w:val="97"/>
        </w:numPr>
      </w:pPr>
      <w:r>
        <w:t>采集覆盖正常波动与边界状态的样本。</w:t>
      </w:r>
    </w:p>
    <w:p w14:paraId="5033882D">
      <w:pPr>
        <w:pStyle w:val="14"/>
        <w:numPr>
          <w:ilvl w:val="0"/>
          <w:numId w:val="97"/>
        </w:numPr>
      </w:pPr>
      <w:r>
        <w:t>按推荐流程逐节点搭建并记录关键参数。</w:t>
      </w:r>
    </w:p>
    <w:p w14:paraId="2919EBAE">
      <w:pPr>
        <w:pStyle w:val="14"/>
        <w:numPr>
          <w:ilvl w:val="0"/>
          <w:numId w:val="97"/>
        </w:numPr>
      </w:pPr>
      <w:r>
        <w:t>使用独立样本做重复性、误检、漏检和异常恢复验证。</w:t>
      </w:r>
    </w:p>
    <w:p w14:paraId="0FF6D1F0">
      <w:pPr>
        <w:pStyle w:val="14"/>
        <w:numPr>
          <w:ilvl w:val="0"/>
          <w:numId w:val="97"/>
        </w:numPr>
      </w:pPr>
      <w:r>
        <w:t>锁定方案版本并设置生产权限、追溯和维护策略。</w:t>
      </w:r>
    </w:p>
    <w:p w14:paraId="5E62B593">
      <w:pPr>
        <w:pStyle w:val="4"/>
      </w:pPr>
      <w:r>
        <w:t>13.4　无监督未知缺陷检测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9843BD5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6F8321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图像源 → 位置修正/裁剪 → 无监督检测 → 异常阈值与面积过滤 → ROI绘制 → 结果汇总 → NG样本回流</w:t>
            </w:r>
          </w:p>
        </w:tc>
      </w:tr>
    </w:tbl>
    <w:p w14:paraId="1162F8F3">
      <w:pPr>
        <w:spacing w:after="0"/>
      </w:pPr>
    </w:p>
    <w:p w14:paraId="6E7AE2B9">
      <w:r>
        <w:t>适合缺陷样本少、缺陷形态开放的场景。以正常样本学习特征分布，生产时根据异常分数和热力图识别偏离，阈值需用独立验证集确定。</w:t>
      </w:r>
    </w:p>
    <w:p w14:paraId="70E74755">
      <w:pPr>
        <w:pStyle w:val="5"/>
      </w:pPr>
      <w:r>
        <w:t>落地步骤</w:t>
      </w:r>
    </w:p>
    <w:p w14:paraId="3DF7DBF0">
      <w:pPr>
        <w:pStyle w:val="14"/>
        <w:numPr>
          <w:ilvl w:val="0"/>
          <w:numId w:val="98"/>
        </w:numPr>
      </w:pPr>
      <w:r>
        <w:t>确定成像、精度、节拍和通信验收标准。</w:t>
      </w:r>
    </w:p>
    <w:p w14:paraId="6F3F0BA0">
      <w:pPr>
        <w:pStyle w:val="14"/>
        <w:numPr>
          <w:ilvl w:val="0"/>
          <w:numId w:val="98"/>
        </w:numPr>
      </w:pPr>
      <w:r>
        <w:t>采集覆盖正常波动与边界状态的样本。</w:t>
      </w:r>
    </w:p>
    <w:p w14:paraId="45927089">
      <w:pPr>
        <w:pStyle w:val="14"/>
        <w:numPr>
          <w:ilvl w:val="0"/>
          <w:numId w:val="98"/>
        </w:numPr>
      </w:pPr>
      <w:r>
        <w:t>按推荐流程逐节点搭建并记录关键参数。</w:t>
      </w:r>
    </w:p>
    <w:p w14:paraId="22EC6AFE">
      <w:pPr>
        <w:pStyle w:val="14"/>
        <w:numPr>
          <w:ilvl w:val="0"/>
          <w:numId w:val="98"/>
        </w:numPr>
      </w:pPr>
      <w:r>
        <w:t>使用独立样本做重复性、误检、漏检和异常恢复验证。</w:t>
      </w:r>
    </w:p>
    <w:p w14:paraId="060E06A0">
      <w:pPr>
        <w:pStyle w:val="14"/>
        <w:numPr>
          <w:ilvl w:val="0"/>
          <w:numId w:val="98"/>
        </w:numPr>
      </w:pPr>
      <w:r>
        <w:t>锁定方案版本并设置生产权限、追溯和维护策略。</w:t>
      </w:r>
    </w:p>
    <w:p w14:paraId="4C378FE6">
      <w:pPr>
        <w:pStyle w:val="4"/>
      </w:pPr>
      <w:r>
        <w:t>13.5　机器人引导与产线通信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E4D8531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2D49A5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PLC/Modbus/TCP触发 → 图像源 → 模版匹配/AI检测 → 坐标修正与四则运算 → TCP/PLC写 → 流程信号 → 结果记录</w:t>
            </w:r>
          </w:p>
        </w:tc>
      </w:tr>
    </w:tbl>
    <w:p w14:paraId="7A5A5044">
      <w:pPr>
        <w:spacing w:after="0"/>
      </w:pPr>
    </w:p>
    <w:p w14:paraId="6682215B">
      <w:r>
        <w:t>适合抓取定位、装配引导、上下料与工位握手。坐标需要完成相机到机器人或机构坐标系的标定，并定义请求、完成、结果和复位的完整握手。</w:t>
      </w:r>
    </w:p>
    <w:p w14:paraId="0998D17C">
      <w:pPr>
        <w:pStyle w:val="5"/>
      </w:pPr>
      <w:r>
        <w:t>落地步骤</w:t>
      </w:r>
    </w:p>
    <w:p w14:paraId="191D7428">
      <w:pPr>
        <w:pStyle w:val="14"/>
        <w:numPr>
          <w:ilvl w:val="0"/>
          <w:numId w:val="99"/>
        </w:numPr>
      </w:pPr>
      <w:r>
        <w:t>确定成像、精度、节拍和通信验收标准。</w:t>
      </w:r>
    </w:p>
    <w:p w14:paraId="3A35D40C">
      <w:pPr>
        <w:pStyle w:val="14"/>
        <w:numPr>
          <w:ilvl w:val="0"/>
          <w:numId w:val="99"/>
        </w:numPr>
      </w:pPr>
      <w:r>
        <w:t>采集覆盖正常波动与边界状态的样本。</w:t>
      </w:r>
    </w:p>
    <w:p w14:paraId="214695A1">
      <w:pPr>
        <w:pStyle w:val="14"/>
        <w:numPr>
          <w:ilvl w:val="0"/>
          <w:numId w:val="99"/>
        </w:numPr>
      </w:pPr>
      <w:r>
        <w:t>按推荐流程逐节点搭建并记录关键参数。</w:t>
      </w:r>
    </w:p>
    <w:p w14:paraId="07592F66">
      <w:pPr>
        <w:pStyle w:val="14"/>
        <w:numPr>
          <w:ilvl w:val="0"/>
          <w:numId w:val="99"/>
        </w:numPr>
      </w:pPr>
      <w:r>
        <w:t>使用独立样本做重复性、误检、漏检和异常恢复验证。</w:t>
      </w:r>
    </w:p>
    <w:p w14:paraId="6DD8B3FE">
      <w:pPr>
        <w:pStyle w:val="14"/>
        <w:numPr>
          <w:ilvl w:val="0"/>
          <w:numId w:val="99"/>
        </w:numPr>
      </w:pPr>
      <w:r>
        <w:t>锁定方案版本并设置生产权限、追溯和维护策略。</w:t>
      </w:r>
    </w:p>
    <w:p w14:paraId="58C8D98A">
      <w:pPr>
        <w:pStyle w:val="4"/>
      </w:pPr>
      <w:r>
        <w:t>13.6　二维码追溯与防错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CBB575D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828A63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图像源 → 预处理 → 二维码识别 → 规则校验/C#脚本 → MES查询 → 多条件判断 → 结果汇总 → PLC放行</w:t>
            </w:r>
          </w:p>
        </w:tc>
      </w:tr>
    </w:tbl>
    <w:p w14:paraId="78F979C9">
      <w:pPr>
        <w:spacing w:after="0"/>
      </w:pPr>
    </w:p>
    <w:p w14:paraId="4FE37D71">
      <w:r>
        <w:t>适合序列号绑定、工艺防错和批次追溯。需要对码长、前缀、校验位、重复码及 MES 响应进行完整校验。</w:t>
      </w:r>
    </w:p>
    <w:p w14:paraId="20973FCD">
      <w:pPr>
        <w:pStyle w:val="5"/>
      </w:pPr>
      <w:r>
        <w:t>落地步骤</w:t>
      </w:r>
    </w:p>
    <w:p w14:paraId="2360B435">
      <w:pPr>
        <w:pStyle w:val="14"/>
        <w:numPr>
          <w:ilvl w:val="0"/>
          <w:numId w:val="100"/>
        </w:numPr>
      </w:pPr>
      <w:r>
        <w:t>确定成像、精度、节拍和通信验收标准。</w:t>
      </w:r>
    </w:p>
    <w:p w14:paraId="1F35CDEB">
      <w:pPr>
        <w:pStyle w:val="14"/>
        <w:numPr>
          <w:ilvl w:val="0"/>
          <w:numId w:val="100"/>
        </w:numPr>
      </w:pPr>
      <w:r>
        <w:t>采集覆盖正常波动与边界状态的样本。</w:t>
      </w:r>
    </w:p>
    <w:p w14:paraId="25A1FA75">
      <w:pPr>
        <w:pStyle w:val="14"/>
        <w:numPr>
          <w:ilvl w:val="0"/>
          <w:numId w:val="100"/>
        </w:numPr>
      </w:pPr>
      <w:r>
        <w:t>按推荐流程逐节点搭建并记录关键参数。</w:t>
      </w:r>
    </w:p>
    <w:p w14:paraId="0DA1CAC9">
      <w:pPr>
        <w:pStyle w:val="14"/>
        <w:numPr>
          <w:ilvl w:val="0"/>
          <w:numId w:val="100"/>
        </w:numPr>
      </w:pPr>
      <w:r>
        <w:t>使用独立样本做重复性、误检、漏检和异常恢复验证。</w:t>
      </w:r>
    </w:p>
    <w:p w14:paraId="58856223">
      <w:pPr>
        <w:pStyle w:val="14"/>
        <w:numPr>
          <w:ilvl w:val="0"/>
          <w:numId w:val="100"/>
        </w:numPr>
      </w:pPr>
      <w:r>
        <w:t>锁定方案版本并设置生产权限、追溯和维护策略。</w:t>
      </w:r>
    </w:p>
    <w:p w14:paraId="781511F6">
      <w:pPr>
        <w:pStyle w:val="4"/>
      </w:pPr>
      <w:r>
        <w:t>13.7　三维高度与形貌检测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4BD039D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AD41AC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3D图像源 → 深度/点云预处理 → 基准平面 → 高度、台阶、体积或区域分析 → 结果汇总 → 3D显示/导出</w:t>
            </w:r>
          </w:p>
        </w:tc>
      </w:tr>
    </w:tbl>
    <w:p w14:paraId="57F97E49">
      <w:pPr>
        <w:spacing w:after="0"/>
      </w:pPr>
    </w:p>
    <w:p w14:paraId="52262DB4">
      <w:r>
        <w:t>适合高度差、平面度、胶量、焊缝和体积。关键在三维标定、无效点处理、基准面建立以及反光材质的采集稳定性。</w:t>
      </w:r>
    </w:p>
    <w:p w14:paraId="329A78FD">
      <w:pPr>
        <w:pStyle w:val="5"/>
      </w:pPr>
      <w:r>
        <w:t>落地步骤</w:t>
      </w:r>
    </w:p>
    <w:p w14:paraId="6D19578C">
      <w:pPr>
        <w:pStyle w:val="14"/>
        <w:numPr>
          <w:ilvl w:val="0"/>
          <w:numId w:val="101"/>
        </w:numPr>
      </w:pPr>
      <w:r>
        <w:t>确定成像、精度、节拍和通信验收标准。</w:t>
      </w:r>
    </w:p>
    <w:p w14:paraId="55E74369">
      <w:pPr>
        <w:pStyle w:val="14"/>
        <w:numPr>
          <w:ilvl w:val="0"/>
          <w:numId w:val="101"/>
        </w:numPr>
      </w:pPr>
      <w:r>
        <w:t>采集覆盖正常波动与边界状态的样本。</w:t>
      </w:r>
    </w:p>
    <w:p w14:paraId="0917B01C">
      <w:pPr>
        <w:pStyle w:val="14"/>
        <w:numPr>
          <w:ilvl w:val="0"/>
          <w:numId w:val="101"/>
        </w:numPr>
      </w:pPr>
      <w:r>
        <w:t>按推荐流程逐节点搭建并记录关键参数。</w:t>
      </w:r>
    </w:p>
    <w:p w14:paraId="30B9C4D4">
      <w:pPr>
        <w:pStyle w:val="14"/>
        <w:numPr>
          <w:ilvl w:val="0"/>
          <w:numId w:val="101"/>
        </w:numPr>
      </w:pPr>
      <w:r>
        <w:t>使用独立样本做重复性、误检、漏检和异常恢复验证。</w:t>
      </w:r>
    </w:p>
    <w:p w14:paraId="36D3E275">
      <w:pPr>
        <w:pStyle w:val="14"/>
        <w:numPr>
          <w:ilvl w:val="0"/>
          <w:numId w:val="101"/>
        </w:numPr>
      </w:pPr>
      <w:r>
        <w:t>锁定方案版本并设置生产权限、追溯和维护策略。</w:t>
      </w:r>
    </w:p>
    <w:p w14:paraId="2D213A6B">
      <w:r>
        <w:br w:type="page"/>
      </w:r>
    </w:p>
    <w:p w14:paraId="5B10F6FA">
      <w:pPr>
        <w:pStyle w:val="3"/>
      </w:pPr>
      <w:r>
        <w:t>14　调试、性能与交付建议</w:t>
      </w:r>
    </w:p>
    <w:p w14:paraId="76BB9758">
      <w:pPr>
        <w:pStyle w:val="4"/>
      </w:pPr>
      <w:r>
        <w:t>性能与节拍</w:t>
      </w:r>
    </w:p>
    <w:p w14:paraId="6C88E40C">
      <w:pPr>
        <w:pStyle w:val="16"/>
      </w:pPr>
      <w:r>
        <w:t>在流程前部裁剪 ROI，避免对整幅高分辨率图像重复计算。</w:t>
      </w:r>
    </w:p>
    <w:p w14:paraId="726ADB87">
      <w:pPr>
        <w:pStyle w:val="16"/>
      </w:pPr>
      <w:r>
        <w:t>生产运行降低图像显示刷新频率，图片保存和表格导出采用缓冲或异步策略。</w:t>
      </w:r>
    </w:p>
    <w:p w14:paraId="21AC43EF">
      <w:pPr>
        <w:pStyle w:val="16"/>
      </w:pPr>
      <w:r>
        <w:t>PLC/Modbus 连续地址优先批量读取，减少通信往返。</w:t>
      </w:r>
    </w:p>
    <w:p w14:paraId="3107ADDA">
      <w:pPr>
        <w:pStyle w:val="16"/>
      </w:pPr>
      <w:r>
        <w:t>AI模型按精度和节拍选择输入尺寸与运行设备，并进行长时间压力测试。</w:t>
      </w:r>
    </w:p>
    <w:p w14:paraId="32577B59">
      <w:pPr>
        <w:pStyle w:val="4"/>
      </w:pPr>
      <w:r>
        <w:t>算法验证</w:t>
      </w:r>
    </w:p>
    <w:p w14:paraId="16DA0BFA">
      <w:pPr>
        <w:pStyle w:val="16"/>
      </w:pPr>
      <w:r>
        <w:t>使用训练/调试样本之外的独立验证集。</w:t>
      </w:r>
    </w:p>
    <w:p w14:paraId="313B0DB7">
      <w:pPr>
        <w:pStyle w:val="16"/>
      </w:pPr>
      <w:r>
        <w:t>同时覆盖正常波动、边界规格、典型缺陷和干扰样本。</w:t>
      </w:r>
    </w:p>
    <w:p w14:paraId="7542739C">
      <w:pPr>
        <w:pStyle w:val="16"/>
      </w:pPr>
      <w:r>
        <w:t>尺寸项目进行重复性与再现性验证；AI项目统计漏检、误检和分类混淆。</w:t>
      </w:r>
    </w:p>
    <w:p w14:paraId="70E31F2A">
      <w:pPr>
        <w:pStyle w:val="16"/>
      </w:pPr>
      <w:r>
        <w:t>保存关键参数、模型、类别表、标定和代表性样本。</w:t>
      </w:r>
    </w:p>
    <w:p w14:paraId="0777EA56">
      <w:pPr>
        <w:pStyle w:val="4"/>
      </w:pPr>
      <w:r>
        <w:t>异常与安全</w:t>
      </w:r>
    </w:p>
    <w:p w14:paraId="2F299842">
      <w:pPr>
        <w:pStyle w:val="16"/>
      </w:pPr>
      <w:r>
        <w:t>所有外部通信配置超时、重试上限和断线重连策略。</w:t>
      </w:r>
    </w:p>
    <w:p w14:paraId="10AB665F">
      <w:pPr>
        <w:pStyle w:val="16"/>
      </w:pPr>
      <w:r>
        <w:t>停止流程时应释放相机、串口、套接字和等待任务。</w:t>
      </w:r>
    </w:p>
    <w:p w14:paraId="48BF15EE">
      <w:pPr>
        <w:pStyle w:val="16"/>
      </w:pPr>
      <w:r>
        <w:t>文件清理必须限定在配置的图片根目录。</w:t>
      </w:r>
    </w:p>
    <w:p w14:paraId="100B67B5">
      <w:pPr>
        <w:pStyle w:val="16"/>
      </w:pPr>
      <w:r>
        <w:t>操作权限区分生产、工程和管理员，关键修改写入日志。</w:t>
      </w:r>
    </w:p>
    <w:p w14:paraId="140695B0">
      <w:pPr>
        <w:pStyle w:val="4"/>
      </w:pPr>
      <w:r>
        <w:t>客户交付包</w:t>
      </w:r>
    </w:p>
    <w:p w14:paraId="7B5C9CFF">
      <w:pPr>
        <w:pStyle w:val="16"/>
      </w:pPr>
      <w:r>
        <w:t>软件版本与运行环境说明。</w:t>
      </w:r>
    </w:p>
    <w:p w14:paraId="0C470390">
      <w:pPr>
        <w:pStyle w:val="16"/>
      </w:pPr>
      <w:r>
        <w:t>方案文件、模型、标定和设备配置。</w:t>
      </w:r>
    </w:p>
    <w:p w14:paraId="53BFA60E">
      <w:pPr>
        <w:pStyle w:val="16"/>
      </w:pPr>
      <w:r>
        <w:t>PLC/TCP/Modbus 协议与握手时序。</w:t>
      </w:r>
    </w:p>
    <w:p w14:paraId="20580BA8">
      <w:pPr>
        <w:pStyle w:val="16"/>
      </w:pPr>
      <w:r>
        <w:t>检测项规格、样本和验收报告。</w:t>
      </w:r>
    </w:p>
    <w:p w14:paraId="764622A8">
      <w:pPr>
        <w:pStyle w:val="16"/>
      </w:pPr>
      <w:r>
        <w:t>备份恢复、日志位置、磁盘维护和常见故障处理说明。</w:t>
      </w:r>
    </w:p>
    <w:p w14:paraId="12E22BFA">
      <w:r>
        <w:br w:type="page"/>
      </w:r>
    </w:p>
    <w:p w14:paraId="25B6BA3D">
      <w:pPr>
        <w:pStyle w:val="3"/>
      </w:pPr>
      <w:r>
        <w:t>15　常见问题排查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B9ABAA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00" w:type="dxa"/>
            <w:shd w:val="clear" w:color="auto" w:fill="0C6B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7880"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w="7240" w:type="dxa"/>
            <w:shd w:val="clear" w:color="auto" w:fill="0C6B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7D80">
            <w:r>
              <w:rPr>
                <w:b/>
                <w:color w:val="FFFFFF"/>
                <w:sz w:val="18"/>
              </w:rPr>
              <w:t>建议检查</w:t>
            </w:r>
          </w:p>
        </w:tc>
      </w:tr>
      <w:tr w14:paraId="678D653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9E6D">
            <w:r>
              <w:t>相机连接失败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763B1">
            <w:r>
              <w:t>检查供电、网卡/USB、序列号、厂商运行库与占用情况；网口相机确认 IP 同网段和防火墙。</w:t>
            </w:r>
          </w:p>
        </w:tc>
      </w:tr>
      <w:tr w14:paraId="3E8AFA9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CF63">
            <w:r>
              <w:t>图像超时或丢帧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7087">
            <w:r>
              <w:t>检查触发模式、曝光是否超过节拍、网卡带宽和包大小；确认流程没有阻塞相机回调。</w:t>
            </w:r>
          </w:p>
        </w:tc>
      </w:tr>
      <w:tr w14:paraId="4962C01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67319">
            <w:r>
              <w:t>检测结果波动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761D">
            <w:r>
              <w:t>先检查光源、焦距、曝光、产品姿态和夹具，再调整算法；保留边界样本验证参数。</w:t>
            </w:r>
          </w:p>
        </w:tc>
      </w:tr>
      <w:tr w14:paraId="7BE957B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3920">
            <w:r>
              <w:t>坐标或尺寸不准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1E46">
            <w:r>
              <w:t>确认标定文件、裁剪偏移、位置修正和坐标系方向；改动镜头、距离或分辨率后重新标定。</w:t>
            </w:r>
          </w:p>
        </w:tc>
      </w:tr>
      <w:tr w14:paraId="6065D99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859D">
            <w:r>
              <w:t>PLC/Modbus数据异常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3B87">
            <w:r>
              <w:t>核对站号、地址类型、字节序、数据类型、端口和超时；使用单一寄存器做最小化读写验证。</w:t>
            </w:r>
          </w:p>
        </w:tc>
      </w:tr>
      <w:tr w14:paraId="3973096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9866">
            <w:r>
              <w:t>TCP收发粘包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D4028">
            <w:r>
              <w:t>协议必须定义结束符、固定长度或长度字段；接收端保留未完成缓冲区并循环拆包。</w:t>
            </w:r>
          </w:p>
        </w:tc>
      </w:tr>
      <w:tr w14:paraId="1A8D18E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79B4">
            <w:r>
              <w:t>AI漏检或误检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34B38">
            <w:r>
              <w:t>核对输入尺寸、类别表、置信度与 NMS；检查训练数据覆盖、标注一致性和现场成像差异。</w:t>
            </w:r>
          </w:p>
        </w:tc>
      </w:tr>
      <w:tr w14:paraId="442FF39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B4D9">
            <w:r>
              <w:t>磁盘增长过快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70D6">
            <w:r>
              <w:t>设置保存条件、压缩质量、目录分卷和定期删除；优先只保存 NG 与抽检 OK 图片。</w:t>
            </w:r>
          </w:p>
        </w:tc>
      </w:tr>
    </w:tbl>
    <w:p w14:paraId="7176E3E0">
      <w:r>
        <w:br w:type="page"/>
      </w:r>
    </w:p>
    <w:p w14:paraId="2803297C">
      <w:pPr>
        <w:pStyle w:val="3"/>
      </w:pPr>
      <w:r>
        <w:t>附录 A　功能模块索引</w:t>
      </w:r>
    </w:p>
    <w:p w14:paraId="2F2C7901">
      <w:pPr>
        <w:spacing w:after="200"/>
      </w:pPr>
      <w:r>
        <w:t>索引依据当前工具箱配置、节点工厂和主要功能入口整理。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605036B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0C6B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1ABC">
            <w:r>
              <w:rPr>
                <w:b/>
                <w:color w:val="FFFFFF"/>
                <w:sz w:val="18"/>
              </w:rPr>
              <w:t>分类</w:t>
            </w:r>
          </w:p>
        </w:tc>
        <w:tc>
          <w:tcPr>
            <w:tcW w:w="2600" w:type="dxa"/>
            <w:shd w:val="clear" w:color="auto" w:fill="0C6B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ACB4"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4940" w:type="dxa"/>
            <w:shd w:val="clear" w:color="auto" w:fill="0C6B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E0F1">
            <w:r>
              <w:rPr>
                <w:b/>
                <w:color w:val="FFFFFF"/>
                <w:sz w:val="18"/>
              </w:rPr>
              <w:t>主要用途</w:t>
            </w:r>
          </w:p>
        </w:tc>
      </w:tr>
      <w:tr w14:paraId="63042C0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AA65C9B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E635C4E">
            <w:pPr>
              <w:spacing w:after="0"/>
            </w:pPr>
            <w:r>
              <w:t>方案管理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66EC9EE">
            <w:pPr>
              <w:spacing w:after="0"/>
            </w:pPr>
            <w:r>
              <w:t>建立、打开、保存和切换完整视觉项目，是设备、流程、参数与权限配置的统一载体。</w:t>
            </w:r>
          </w:p>
        </w:tc>
      </w:tr>
      <w:tr w14:paraId="3773D4B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5EC5156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E887C91">
            <w:pPr>
              <w:spacing w:after="0"/>
            </w:pPr>
            <w:r>
              <w:t>主界面与视图管理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C2D1325">
            <w:pPr>
              <w:spacing w:after="0"/>
            </w:pPr>
            <w:r>
              <w:t>集中呈现方案、流程、工具箱、图像、结果、日志和运行控制。</w:t>
            </w:r>
          </w:p>
        </w:tc>
      </w:tr>
      <w:tr w14:paraId="3E9A64A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D8CDCD2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1061981">
            <w:pPr>
              <w:spacing w:after="0"/>
            </w:pPr>
            <w:r>
              <w:t>流程管理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9396261">
            <w:pPr>
              <w:spacing w:after="0"/>
            </w:pPr>
            <w:r>
              <w:t>创建、复制、删除、分组和排序检测流程，支持多流程协同。</w:t>
            </w:r>
          </w:p>
        </w:tc>
      </w:tr>
      <w:tr w14:paraId="606BD48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004D303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4CD602D">
            <w:pPr>
              <w:spacing w:after="0"/>
            </w:pPr>
            <w:r>
              <w:t>流程画布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4072DC9">
            <w:pPr>
              <w:spacing w:after="0"/>
            </w:pPr>
            <w:r>
              <w:t>以拖拽连线方式搭建视觉、逻辑、通信和结果处理流程。</w:t>
            </w:r>
          </w:p>
        </w:tc>
      </w:tr>
      <w:tr w14:paraId="557AC01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1C41C6A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C71670">
            <w:pPr>
              <w:spacing w:after="0"/>
            </w:pPr>
            <w:r>
              <w:t>运行控制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6AD8C3D">
            <w:pPr>
              <w:spacing w:after="0"/>
            </w:pPr>
            <w:r>
              <w:t>提供单次、连续、停止、复位和异常恢复等生产控制。</w:t>
            </w:r>
          </w:p>
        </w:tc>
      </w:tr>
      <w:tr w14:paraId="0B91F83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C7E2663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BE9C3D1">
            <w:pPr>
              <w:spacing w:after="0"/>
            </w:pPr>
            <w:r>
              <w:t>运行参数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FD11DB9">
            <w:pPr>
              <w:spacing w:after="0"/>
            </w:pPr>
            <w:r>
              <w:t>集中设置方案运行相关的周期、超时、保存与显示策略。</w:t>
            </w:r>
          </w:p>
        </w:tc>
      </w:tr>
      <w:tr w14:paraId="009D38A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3FEED97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8F56AC">
            <w:pPr>
              <w:spacing w:after="0"/>
            </w:pPr>
            <w:r>
              <w:t>检测项配置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8D2A7B7">
            <w:pPr>
              <w:spacing w:after="0"/>
            </w:pPr>
            <w:r>
              <w:t>把底层节点结果映射为客户可读的检测项、规格和判定。</w:t>
            </w:r>
          </w:p>
        </w:tc>
      </w:tr>
      <w:tr w14:paraId="490A9B1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5CABBBA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BA665B0">
            <w:pPr>
              <w:spacing w:after="0"/>
            </w:pPr>
            <w:r>
              <w:t>全局信号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FF915D0">
            <w:pPr>
              <w:spacing w:after="0"/>
            </w:pPr>
            <w:r>
              <w:t>在流程、设备和界面之间共享布尔或数值状态。</w:t>
            </w:r>
          </w:p>
        </w:tc>
      </w:tr>
      <w:tr w14:paraId="11B248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BE24AF2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BE1B8E0">
            <w:pPr>
              <w:spacing w:after="0"/>
            </w:pPr>
            <w:r>
              <w:t>系统设置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50F5FBA">
            <w:pPr>
              <w:spacing w:after="0"/>
            </w:pPr>
            <w:r>
              <w:t>管理语言、路径、日志、界面与通用运行选项。</w:t>
            </w:r>
          </w:p>
        </w:tc>
      </w:tr>
      <w:tr w14:paraId="60B80AE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FC509C1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A1C77A9">
            <w:pPr>
              <w:spacing w:after="0"/>
            </w:pPr>
            <w:r>
              <w:t>运行日志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3A8783C">
            <w:pPr>
              <w:spacing w:after="0"/>
            </w:pPr>
            <w:r>
              <w:t>记录流程执行、设备通信、异常和关键操作，便于追溯。</w:t>
            </w:r>
          </w:p>
        </w:tc>
      </w:tr>
      <w:tr w14:paraId="77E2FB9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E94F739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E2EED06">
            <w:pPr>
              <w:spacing w:after="0"/>
            </w:pPr>
            <w:r>
              <w:t>用户登录与权限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6889DFB">
            <w:pPr>
              <w:spacing w:after="0"/>
            </w:pPr>
            <w:r>
              <w:t>按角色控制方案编辑、参数修改和生产操作。</w:t>
            </w:r>
          </w:p>
        </w:tc>
      </w:tr>
      <w:tr w14:paraId="4E85CB0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7CCF6E4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FE580DC">
            <w:pPr>
              <w:spacing w:after="0"/>
            </w:pPr>
            <w:r>
              <w:t>AI训练入口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EFBBF1B">
            <w:pPr>
              <w:spacing w:after="0"/>
            </w:pPr>
            <w:r>
              <w:t>从框架进入数据准备、模型训练与部署流程。</w:t>
            </w:r>
          </w:p>
        </w:tc>
      </w:tr>
      <w:tr w14:paraId="180015E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90DFCC6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6F5B54B">
            <w:pPr>
              <w:spacing w:after="0"/>
            </w:pPr>
            <w:r>
              <w:t>二维工业相机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9C27995">
            <w:pPr>
              <w:spacing w:after="0"/>
            </w:pPr>
            <w:r>
              <w:t>连接并统一控制海康、Basler、华睿、大华等二维相机，提供软触发、硬触发和连续采集。</w:t>
            </w:r>
          </w:p>
        </w:tc>
      </w:tr>
      <w:tr w14:paraId="3301493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1FA9F52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006636D">
            <w:pPr>
              <w:spacing w:after="0"/>
            </w:pPr>
            <w:r>
              <w:t>三维相机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E1969E6">
            <w:pPr>
              <w:spacing w:after="0"/>
            </w:pPr>
            <w:r>
              <w:t>采集深度、点云或高度图，为三维尺寸和表面形貌分析提供数据。</w:t>
            </w:r>
          </w:p>
        </w:tc>
      </w:tr>
      <w:tr w14:paraId="4AABFFE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F80B525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B7E6540">
            <w:pPr>
              <w:spacing w:after="0"/>
            </w:pPr>
            <w:r>
              <w:t>光源控制器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989C0B9">
            <w:pPr>
              <w:spacing w:after="0"/>
            </w:pPr>
            <w:r>
              <w:t>控制光源通道开关和亮度，使成像条件可重复。</w:t>
            </w:r>
          </w:p>
        </w:tc>
      </w:tr>
      <w:tr w14:paraId="7AA09A3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1B13169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F9B25E2">
            <w:pPr>
              <w:spacing w:after="0"/>
            </w:pPr>
            <w:r>
              <w:t>PLC通信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606BA16">
            <w:pPr>
              <w:spacing w:after="0"/>
            </w:pPr>
            <w:r>
              <w:t>与三菱、松下等 PLC 交换启动、到位、结果和配方数据。</w:t>
            </w:r>
          </w:p>
        </w:tc>
      </w:tr>
      <w:tr w14:paraId="41949C6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FA1D922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241F59E">
            <w:pPr>
              <w:spacing w:after="0"/>
            </w:pPr>
            <w:r>
              <w:t>Modbus通信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A4AF484">
            <w:pPr>
              <w:spacing w:after="0"/>
            </w:pPr>
            <w:r>
              <w:t>支持 Modbus RTU、TCP 主站及 TCP 从站的数据交换。</w:t>
            </w:r>
          </w:p>
        </w:tc>
      </w:tr>
      <w:tr w14:paraId="3F9279C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79EAFFF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14D8C64">
            <w:pPr>
              <w:spacing w:after="0"/>
            </w:pPr>
            <w:r>
              <w:t>TCP通信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7B31E48">
            <w:pPr>
              <w:spacing w:after="0"/>
            </w:pPr>
            <w:r>
              <w:t>以客户端或服务器模式与上位机、机器人和定制设备交换文本或字节数据。</w:t>
            </w:r>
          </w:p>
        </w:tc>
      </w:tr>
      <w:tr w14:paraId="0F1CDB3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44F5E01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AC6AF01">
            <w:pPr>
              <w:spacing w:after="0"/>
            </w:pPr>
            <w:r>
              <w:t>串口通信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1D4C938">
            <w:pPr>
              <w:spacing w:after="0"/>
            </w:pPr>
            <w:r>
              <w:t>通过 COM 口连接扫码器、光源、传感器和控制板。</w:t>
            </w:r>
          </w:p>
        </w:tc>
      </w:tr>
      <w:tr w14:paraId="032B2C3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18EDDE1">
            <w:pPr>
              <w:spacing w:after="0"/>
            </w:pPr>
            <w:r>
              <w:t>图像采集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4316CE4">
            <w:pPr>
              <w:spacing w:after="0"/>
            </w:pPr>
            <w:r>
              <w:t>图像源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9E55EC1">
            <w:pPr>
              <w:spacing w:after="0"/>
            </w:pPr>
            <w:r>
              <w:t>从二维相机或本地图像获得流程的首幅图像。</w:t>
            </w:r>
          </w:p>
        </w:tc>
      </w:tr>
      <w:tr w14:paraId="334194C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12672EA">
            <w:pPr>
              <w:spacing w:after="0"/>
            </w:pPr>
            <w:r>
              <w:t>图像采集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0AF2BF">
            <w:pPr>
              <w:spacing w:after="0"/>
            </w:pPr>
            <w:r>
              <w:t>3D图像源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6C896CE">
            <w:pPr>
              <w:spacing w:after="0"/>
            </w:pPr>
            <w:r>
              <w:t>从三维设备获取深度、点云或高度数据。</w:t>
            </w:r>
          </w:p>
        </w:tc>
      </w:tr>
      <w:tr w14:paraId="349EE82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0B06B1E">
            <w:pPr>
              <w:spacing w:after="0"/>
            </w:pPr>
            <w:r>
              <w:t>图像采集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46CBB3A">
            <w:pPr>
              <w:spacing w:after="0"/>
            </w:pPr>
            <w:r>
              <w:t>图像显示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03D6EA7">
            <w:pPr>
              <w:spacing w:after="0"/>
            </w:pPr>
            <w:r>
              <w:t>在流程中显示当前图像和叠加结果。</w:t>
            </w:r>
          </w:p>
        </w:tc>
      </w:tr>
      <w:tr w14:paraId="23A1A1C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5509270">
            <w:pPr>
              <w:spacing w:after="0"/>
            </w:pPr>
            <w:r>
              <w:t>图像采集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5A21AD1">
            <w:pPr>
              <w:spacing w:after="0"/>
            </w:pPr>
            <w:r>
              <w:t>3D图像显示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FA5A63B">
            <w:pPr>
              <w:spacing w:after="0"/>
            </w:pPr>
            <w:r>
              <w:t>显示点云、深度图或高度图。</w:t>
            </w:r>
          </w:p>
        </w:tc>
      </w:tr>
      <w:tr w14:paraId="36E88ED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3189BA7">
            <w:pPr>
              <w:spacing w:after="0"/>
            </w:pPr>
            <w:r>
              <w:t>图像处理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1EC0DED">
            <w:pPr>
              <w:spacing w:after="0"/>
            </w:pPr>
            <w:r>
              <w:t>图像裁剪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CD19DD8">
            <w:pPr>
              <w:spacing w:after="0"/>
            </w:pPr>
            <w:r>
              <w:t>截取感兴趣区域，减少后续计算量并隔离背景。</w:t>
            </w:r>
          </w:p>
        </w:tc>
      </w:tr>
      <w:tr w14:paraId="1FBA829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BD45F17">
            <w:pPr>
              <w:spacing w:after="0"/>
            </w:pPr>
            <w:r>
              <w:t>图像处理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B11097C">
            <w:pPr>
              <w:spacing w:after="0"/>
            </w:pPr>
            <w:r>
              <w:t>图像旋转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ECDB8E2">
            <w:pPr>
              <w:spacing w:after="0"/>
            </w:pPr>
            <w:r>
              <w:t>校正产品方向或建立标准观察角度。</w:t>
            </w:r>
          </w:p>
        </w:tc>
      </w:tr>
      <w:tr w14:paraId="47D5DE4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F16DD71">
            <w:pPr>
              <w:spacing w:after="0"/>
            </w:pPr>
            <w:r>
              <w:t>图像处理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9FE7548">
            <w:pPr>
              <w:spacing w:after="0"/>
            </w:pPr>
            <w:r>
              <w:t>图像分割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802857F">
            <w:pPr>
              <w:spacing w:after="0"/>
            </w:pPr>
            <w:r>
              <w:t>依据灰度、颜色或区域特征提取前景。</w:t>
            </w:r>
          </w:p>
        </w:tc>
      </w:tr>
      <w:tr w14:paraId="4D45EE7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5F82F57">
            <w:pPr>
              <w:spacing w:after="0"/>
            </w:pPr>
            <w:r>
              <w:t>图像处理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81B1005">
            <w:pPr>
              <w:spacing w:after="0"/>
            </w:pPr>
            <w:r>
              <w:t>图像预处理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576E04E">
            <w:pPr>
              <w:spacing w:after="0"/>
            </w:pPr>
            <w:r>
              <w:t>组合滤波、增强、形态学等操作改善输入质量。</w:t>
            </w:r>
          </w:p>
        </w:tc>
      </w:tr>
      <w:tr w14:paraId="6565F9E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9AEBBB7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D3A9F2A">
            <w:pPr>
              <w:spacing w:after="0"/>
            </w:pPr>
            <w:r>
              <w:t>AI检测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E8F66C5">
            <w:pPr>
              <w:spacing w:after="0"/>
            </w:pPr>
            <w:r>
              <w:t>使用深度学习完成目标检测、旋转框、分割或姿态识别。</w:t>
            </w:r>
          </w:p>
        </w:tc>
      </w:tr>
      <w:tr w14:paraId="12EB839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F561EFB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C6F32D2">
            <w:pPr>
              <w:spacing w:after="0"/>
            </w:pPr>
            <w:r>
              <w:t>无监督检测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0E845D4">
            <w:pPr>
              <w:spacing w:after="0"/>
            </w:pPr>
            <w:r>
              <w:t>只依赖或主要依赖正常样本发现未知异常。</w:t>
            </w:r>
          </w:p>
        </w:tc>
      </w:tr>
      <w:tr w14:paraId="5235EDE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88977C8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A987129">
            <w:pPr>
              <w:spacing w:after="0"/>
            </w:pPr>
            <w:r>
              <w:t>大模型调用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1A90FA9">
            <w:pPr>
              <w:spacing w:after="0"/>
            </w:pPr>
            <w:r>
              <w:t>调用视觉大模型完成开放式识别、描述或规则判断。</w:t>
            </w:r>
          </w:p>
        </w:tc>
      </w:tr>
      <w:tr w14:paraId="514655E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5C0B166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0ACFA8">
            <w:pPr>
              <w:spacing w:after="0"/>
            </w:pPr>
            <w:r>
              <w:t>直线检测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DCA383F">
            <w:pPr>
              <w:spacing w:after="0"/>
            </w:pPr>
            <w:r>
              <w:t>从边缘点中定位直线并输出几何参数。</w:t>
            </w:r>
          </w:p>
        </w:tc>
      </w:tr>
      <w:tr w14:paraId="2A0499A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8457E14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6BF9719">
            <w:pPr>
              <w:spacing w:after="0"/>
            </w:pPr>
            <w:r>
              <w:t>圆检测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60A7511">
            <w:pPr>
              <w:spacing w:after="0"/>
            </w:pPr>
            <w:r>
              <w:t>定位圆形边界并计算圆心与半径。</w:t>
            </w:r>
          </w:p>
        </w:tc>
      </w:tr>
      <w:tr w14:paraId="21DFB23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95A7472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53EC22E">
            <w:pPr>
              <w:spacing w:after="0"/>
            </w:pPr>
            <w:r>
              <w:t>二维码识别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A9F4DE6">
            <w:pPr>
              <w:spacing w:after="0"/>
            </w:pPr>
            <w:r>
              <w:t>读取二维码等二维编码内容。</w:t>
            </w:r>
          </w:p>
        </w:tc>
      </w:tr>
      <w:tr w14:paraId="7474F95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9D50972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F03B637">
            <w:pPr>
              <w:spacing w:after="0"/>
            </w:pPr>
            <w:r>
              <w:t>模版匹配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7BDEE3">
            <w:pPr>
              <w:spacing w:after="0"/>
            </w:pPr>
            <w:r>
              <w:t>在图像中寻找与模板形状或灰度相似的目标。</w:t>
            </w:r>
          </w:p>
        </w:tc>
      </w:tr>
      <w:tr w14:paraId="579CDE3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1F694A2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D3AC516">
            <w:pPr>
              <w:spacing w:after="0"/>
            </w:pPr>
            <w:r>
              <w:t>电池极耳检测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38B592D">
            <w:pPr>
              <w:spacing w:after="0"/>
            </w:pPr>
            <w:r>
              <w:t>针对电池极耳的数量、位置、尺寸或缺陷进行专用检测。</w:t>
            </w:r>
          </w:p>
        </w:tc>
      </w:tr>
      <w:tr w14:paraId="25CBAD8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4A7CC23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14772D9">
            <w:pPr>
              <w:spacing w:after="0"/>
            </w:pPr>
            <w:r>
              <w:t>颜色识别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B5C0A15">
            <w:pPr>
              <w:spacing w:after="0"/>
            </w:pPr>
            <w:r>
              <w:t>依据颜色空间与样本范围识别颜色类别或偏差。</w:t>
            </w:r>
          </w:p>
        </w:tc>
      </w:tr>
      <w:tr w14:paraId="44F5433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99E0F6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C1B73CF">
            <w:pPr>
              <w:spacing w:after="0"/>
            </w:pPr>
            <w:r>
              <w:t>二值化分析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5CDCBA8">
            <w:pPr>
              <w:spacing w:after="0"/>
            </w:pPr>
            <w:r>
              <w:t>分析二值区域的面积、数量、位置和形状。</w:t>
            </w:r>
          </w:p>
        </w:tc>
      </w:tr>
      <w:tr w14:paraId="4CB6F31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9B3BD51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03F1788">
            <w:pPr>
              <w:spacing w:after="0"/>
            </w:pPr>
            <w:r>
              <w:t>卡尺找线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395055C">
            <w:pPr>
              <w:spacing w:after="0"/>
            </w:pPr>
            <w:r>
              <w:t>用多个卡尺稳定提取直线边缘。</w:t>
            </w:r>
          </w:p>
        </w:tc>
      </w:tr>
      <w:tr w14:paraId="3B67D62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1056BCE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313AF53">
            <w:pPr>
              <w:spacing w:after="0"/>
            </w:pPr>
            <w:r>
              <w:t>卡尺找圆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DACFF51">
            <w:pPr>
              <w:spacing w:after="0"/>
            </w:pPr>
            <w:r>
              <w:t>沿圆周径向寻找边缘并拟合圆。</w:t>
            </w:r>
          </w:p>
        </w:tc>
      </w:tr>
      <w:tr w14:paraId="77EEC0E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4361023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74DE7A2">
            <w:pPr>
              <w:spacing w:after="0"/>
            </w:pPr>
            <w:r>
              <w:t>卡尺找椭圆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858E733">
            <w:pPr>
              <w:spacing w:after="0"/>
            </w:pPr>
            <w:r>
              <w:t>提取椭圆边界并计算长短轴与方向。</w:t>
            </w:r>
          </w:p>
        </w:tc>
      </w:tr>
      <w:tr w14:paraId="5C32BE1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FF609C5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DDA4A8B">
            <w:pPr>
              <w:spacing w:after="0"/>
            </w:pPr>
            <w:r>
              <w:t>找点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6C5F929">
            <w:pPr>
              <w:spacing w:after="0"/>
            </w:pPr>
            <w:r>
              <w:t>在指定方向上寻找单个稳定边缘点。</w:t>
            </w:r>
          </w:p>
        </w:tc>
      </w:tr>
      <w:tr w14:paraId="440D698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8818622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AF1F6C4">
            <w:pPr>
              <w:spacing w:after="0"/>
            </w:pPr>
            <w:r>
              <w:t>位置修正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799162A">
            <w:pPr>
              <w:spacing w:after="0"/>
            </w:pPr>
            <w:r>
              <w:t>根据基准目标的位置和角度修正后续 ROI。</w:t>
            </w:r>
          </w:p>
        </w:tc>
      </w:tr>
      <w:tr w14:paraId="1A67295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5222F27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E5F438A">
            <w:pPr>
              <w:spacing w:after="0"/>
            </w:pPr>
            <w:r>
              <w:t>线到线夹角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777A234">
            <w:pPr>
              <w:spacing w:after="0"/>
            </w:pPr>
            <w:r>
              <w:t>计算两条直线的最小或有向夹角。</w:t>
            </w:r>
          </w:p>
        </w:tc>
      </w:tr>
      <w:tr w14:paraId="2FB1A1B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FD59329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1F6B911">
            <w:pPr>
              <w:spacing w:after="0"/>
            </w:pPr>
            <w:r>
              <w:t>点到点距离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E6D9B77">
            <w:pPr>
              <w:spacing w:after="0"/>
            </w:pPr>
            <w:r>
              <w:t>计算两个点之间的欧氏距离。</w:t>
            </w:r>
          </w:p>
        </w:tc>
      </w:tr>
      <w:tr w14:paraId="25A38CF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5268E9C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20A49FA">
            <w:pPr>
              <w:spacing w:after="0"/>
            </w:pPr>
            <w:r>
              <w:t>点到线距离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12607AA">
            <w:pPr>
              <w:spacing w:after="0"/>
            </w:pPr>
            <w:r>
              <w:t>计算点到直线的垂直距离。</w:t>
            </w:r>
          </w:p>
        </w:tc>
      </w:tr>
      <w:tr w14:paraId="16373DF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898B9E3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EADF1DD">
            <w:pPr>
              <w:spacing w:after="0"/>
            </w:pPr>
            <w:r>
              <w:t>点到区域距离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D4E284B">
            <w:pPr>
              <w:spacing w:after="0"/>
            </w:pPr>
            <w:r>
              <w:t>计算点到区域边界或区域内部的距离。</w:t>
            </w:r>
          </w:p>
        </w:tc>
      </w:tr>
      <w:tr w14:paraId="0694904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73A2F98">
            <w:pPr>
              <w:spacing w:after="0"/>
            </w:pPr>
            <w:r>
              <w:t>图形创建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4B61950">
            <w:pPr>
              <w:spacing w:after="0"/>
            </w:pPr>
            <w:r>
              <w:t>线组合拟合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454908A">
            <w:pPr>
              <w:spacing w:after="0"/>
            </w:pPr>
            <w:r>
              <w:t>将多段线或多个点集合并拟合为统一直线。</w:t>
            </w:r>
          </w:p>
        </w:tc>
      </w:tr>
      <w:tr w14:paraId="6B3CC71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A9F0668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37705CC">
            <w:pPr>
              <w:spacing w:after="0"/>
            </w:pPr>
            <w:r>
              <w:t>打开光源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C2F48AF">
            <w:pPr>
              <w:spacing w:after="0"/>
            </w:pPr>
            <w:r>
              <w:t>在流程内设置指定光源通道和亮度。</w:t>
            </w:r>
          </w:p>
        </w:tc>
      </w:tr>
      <w:tr w14:paraId="4C4B9E6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F2F53DE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20F4507">
            <w:pPr>
              <w:spacing w:after="0"/>
            </w:pPr>
            <w:r>
              <w:t>相机IO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E016971">
            <w:pPr>
              <w:spacing w:after="0"/>
            </w:pPr>
            <w:r>
              <w:t>设置或读取相机数字 IO。</w:t>
            </w:r>
          </w:p>
        </w:tc>
      </w:tr>
      <w:tr w14:paraId="3F61216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A21B089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EF49B21">
            <w:pPr>
              <w:spacing w:after="0"/>
            </w:pPr>
            <w:r>
              <w:t>相机IO手动控制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9DB39D6">
            <w:pPr>
              <w:spacing w:after="0"/>
            </w:pPr>
            <w:r>
              <w:t>在调试阶段人工切换相机 IO。</w:t>
            </w:r>
          </w:p>
        </w:tc>
      </w:tr>
      <w:tr w14:paraId="71F6FEE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4E43944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8BA89FD">
            <w:pPr>
              <w:spacing w:after="0"/>
            </w:pPr>
            <w:r>
              <w:t>串口发送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AD6F451">
            <w:pPr>
              <w:spacing w:after="0"/>
            </w:pPr>
            <w:r>
              <w:t>按配置向串口设备发送协议报文。</w:t>
            </w:r>
          </w:p>
        </w:tc>
      </w:tr>
      <w:tr w14:paraId="36ACBAA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6505693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5C8C5C7">
            <w:pPr>
              <w:spacing w:after="0"/>
            </w:pPr>
            <w:r>
              <w:t>PLC读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9E8C4B6">
            <w:pPr>
              <w:spacing w:after="0"/>
            </w:pPr>
            <w:r>
              <w:t>从 PLC 位或寄存器读取数据。</w:t>
            </w:r>
          </w:p>
        </w:tc>
      </w:tr>
      <w:tr w14:paraId="31C88A4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A57A2C2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187AFA0">
            <w:pPr>
              <w:spacing w:after="0"/>
            </w:pPr>
            <w:r>
              <w:t>PLC写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4691E87">
            <w:pPr>
              <w:spacing w:after="0"/>
            </w:pPr>
            <w:r>
              <w:t>把检测结果或控制值写入 PLC。</w:t>
            </w:r>
          </w:p>
        </w:tc>
      </w:tr>
      <w:tr w14:paraId="4EF8E1D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A2FCBA3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51E1BBE">
            <w:pPr>
              <w:spacing w:after="0"/>
            </w:pPr>
            <w:r>
              <w:t>PLC软触发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03C5566">
            <w:pPr>
              <w:spacing w:after="0"/>
            </w:pPr>
            <w:r>
              <w:t>由 PLC 指定位变化触发流程。</w:t>
            </w:r>
          </w:p>
        </w:tc>
      </w:tr>
      <w:tr w14:paraId="7B85CA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5D0AFF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087D3A">
            <w:pPr>
              <w:spacing w:after="0"/>
            </w:pPr>
            <w:r>
              <w:t>TCP请求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731EC31">
            <w:pPr>
              <w:spacing w:after="0"/>
            </w:pPr>
            <w:r>
              <w:t>向 TCP 服务端发送请求并取得响应。</w:t>
            </w:r>
          </w:p>
        </w:tc>
      </w:tr>
      <w:tr w14:paraId="09E89BD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9D53674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D4A8D81">
            <w:pPr>
              <w:spacing w:after="0"/>
            </w:pPr>
            <w:r>
              <w:t>TCP响应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1782A3B">
            <w:pPr>
              <w:spacing w:after="0"/>
            </w:pPr>
            <w:r>
              <w:t>监听请求并按流程结果返回报文。</w:t>
            </w:r>
          </w:p>
        </w:tc>
      </w:tr>
      <w:tr w14:paraId="0A6D778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0A13AE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74BB175">
            <w:pPr>
              <w:spacing w:after="0"/>
            </w:pPr>
            <w:r>
              <w:t>Modbus读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218FB41">
            <w:pPr>
              <w:spacing w:after="0"/>
            </w:pPr>
            <w:r>
              <w:t>读取线圈、离散量或寄存器。</w:t>
            </w:r>
          </w:p>
        </w:tc>
      </w:tr>
      <w:tr w14:paraId="77197F1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5D4857C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9E58DFF">
            <w:pPr>
              <w:spacing w:after="0"/>
            </w:pPr>
            <w:r>
              <w:t>Modbus写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8591B9C">
            <w:pPr>
              <w:spacing w:after="0"/>
            </w:pPr>
            <w:r>
              <w:t>写入单个或多个线圈/寄存器。</w:t>
            </w:r>
          </w:p>
        </w:tc>
      </w:tr>
      <w:tr w14:paraId="662E10E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94A18A3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31EE311">
            <w:pPr>
              <w:spacing w:after="0"/>
            </w:pPr>
            <w:r>
              <w:t>Modbus软触发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104A168">
            <w:pPr>
              <w:spacing w:after="0"/>
            </w:pPr>
            <w:r>
              <w:t>由 Modbus 数据变化触发流程。</w:t>
            </w:r>
          </w:p>
        </w:tc>
      </w:tr>
      <w:tr w14:paraId="0BCA7CF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5DFC83A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5DA42E4">
            <w:pPr>
              <w:spacing w:after="0"/>
            </w:pPr>
            <w:r>
              <w:t>监听全局信号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B7657B6">
            <w:pPr>
              <w:spacing w:after="0"/>
            </w:pPr>
            <w:r>
              <w:t>等待指定全局信号满足条件后继续。</w:t>
            </w:r>
          </w:p>
        </w:tc>
      </w:tr>
      <w:tr w14:paraId="21040AE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56F0E20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8EE1BAF">
            <w:pPr>
              <w:spacing w:after="0"/>
            </w:pPr>
            <w:r>
              <w:t>科锐IO模块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3E1D60F">
            <w:pPr>
              <w:spacing w:after="0"/>
            </w:pPr>
            <w:r>
              <w:t>连接科锐 IO 模块并进行输入读取或输出控制。</w:t>
            </w:r>
          </w:p>
        </w:tc>
      </w:tr>
      <w:tr w14:paraId="0E654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ABF1437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8C1642D">
            <w:pPr>
              <w:spacing w:after="0"/>
            </w:pPr>
            <w:r>
              <w:t>共享变量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94BB500">
            <w:pPr>
              <w:spacing w:after="0"/>
            </w:pPr>
            <w:r>
              <w:t>在节点之间保存并传递字符串、数值、布尔或对象。</w:t>
            </w:r>
          </w:p>
        </w:tc>
      </w:tr>
      <w:tr w14:paraId="571AB3C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4E75FD2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C05906A">
            <w:pPr>
              <w:spacing w:after="0"/>
            </w:pPr>
            <w:r>
              <w:t>条件运行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12F5C13">
            <w:pPr>
              <w:spacing w:after="0"/>
            </w:pPr>
            <w:r>
              <w:t>仅在表达式满足时执行指定后续节点。</w:t>
            </w:r>
          </w:p>
        </w:tc>
      </w:tr>
      <w:tr w14:paraId="7F7175A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E073457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EF733A9">
            <w:pPr>
              <w:spacing w:after="0"/>
            </w:pPr>
            <w:r>
              <w:t>延迟执行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92C73B2">
            <w:pPr>
              <w:spacing w:after="0"/>
            </w:pPr>
            <w:r>
              <w:t>等待指定时间后继续流程。</w:t>
            </w:r>
          </w:p>
        </w:tc>
      </w:tr>
      <w:tr w14:paraId="312DDE2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E9F941A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8799588">
            <w:pPr>
              <w:spacing w:after="0"/>
            </w:pPr>
            <w:r>
              <w:t>触发同组流程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F4466D">
            <w:pPr>
              <w:spacing w:after="0"/>
            </w:pPr>
            <w:r>
              <w:t>从当前流程启动同组其他流程。</w:t>
            </w:r>
          </w:p>
        </w:tc>
      </w:tr>
      <w:tr w14:paraId="0C4CA5B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FA6046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D1910A9">
            <w:pPr>
              <w:spacing w:after="0"/>
            </w:pPr>
            <w:r>
              <w:t>等待流程完成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D7F261C">
            <w:pPr>
              <w:spacing w:after="0"/>
            </w:pPr>
            <w:r>
              <w:t>等待指定流程结束后再继续。</w:t>
            </w:r>
          </w:p>
        </w:tc>
      </w:tr>
      <w:tr w14:paraId="0A48922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7023AF4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C8A8B60">
            <w:pPr>
              <w:spacing w:after="0"/>
            </w:pPr>
            <w:r>
              <w:t>流程信号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1CF9F2D">
            <w:pPr>
              <w:spacing w:after="0"/>
            </w:pPr>
            <w:r>
              <w:t>在流程间发布和接收轻量同步信号。</w:t>
            </w:r>
          </w:p>
        </w:tc>
      </w:tr>
      <w:tr w14:paraId="0ED6C43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8038FF3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B6B7D2A">
            <w:pPr>
              <w:spacing w:after="0"/>
            </w:pPr>
            <w:r>
              <w:t>如果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60D197F">
            <w:pPr>
              <w:spacing w:after="0"/>
            </w:pPr>
            <w:r>
              <w:t>建立标准真/假分支。</w:t>
            </w:r>
          </w:p>
        </w:tc>
      </w:tr>
      <w:tr w14:paraId="5E2B9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58D4BE9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AD7AE00">
            <w:pPr>
              <w:spacing w:after="0"/>
            </w:pPr>
            <w:r>
              <w:t>否则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DD88A1C">
            <w:pPr>
              <w:spacing w:after="0"/>
            </w:pPr>
            <w:r>
              <w:t>承接“如果”条件不成立时的分支。</w:t>
            </w:r>
          </w:p>
        </w:tc>
      </w:tr>
      <w:tr w14:paraId="03467E1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D580492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38ECA4">
            <w:pPr>
              <w:spacing w:after="0"/>
            </w:pPr>
            <w:r>
              <w:t>结束如果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3702266">
            <w:pPr>
              <w:spacing w:after="0"/>
            </w:pPr>
            <w:r>
              <w:t>合并条件分支并恢复主流程。</w:t>
            </w:r>
          </w:p>
        </w:tc>
      </w:tr>
      <w:tr w14:paraId="024CFC2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041B01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E816900">
            <w:pPr>
              <w:spacing w:after="0"/>
            </w:pPr>
            <w:r>
              <w:t>多条件判断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42D09CF">
            <w:pPr>
              <w:spacing w:after="0"/>
            </w:pPr>
            <w:r>
              <w:t>对多个条件按与、或等规则进行综合判断。</w:t>
            </w:r>
          </w:p>
        </w:tc>
      </w:tr>
      <w:tr w14:paraId="3EF8467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9DBF150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A1A9982">
            <w:pPr>
              <w:spacing w:after="0"/>
            </w:pPr>
            <w:r>
              <w:t>四则运算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456A58E">
            <w:pPr>
              <w:spacing w:after="0"/>
            </w:pPr>
            <w:r>
              <w:t>对数值进行加减乘除与简单表达式计算。</w:t>
            </w:r>
          </w:p>
        </w:tc>
      </w:tr>
      <w:tr w14:paraId="34A2C2B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5C82A10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B66C4FA">
            <w:pPr>
              <w:spacing w:after="0"/>
            </w:pPr>
            <w:r>
              <w:t>组合模块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2A2D05B">
            <w:pPr>
              <w:spacing w:after="0"/>
            </w:pPr>
            <w:r>
              <w:t>把一组节点封装成可复用模块。</w:t>
            </w:r>
          </w:p>
        </w:tc>
      </w:tr>
      <w:tr w14:paraId="6019CCC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0998FFE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F6986CC">
            <w:pPr>
              <w:spacing w:after="0"/>
            </w:pPr>
            <w:r>
              <w:t>组合输入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4EBCCE8">
            <w:pPr>
              <w:spacing w:after="0"/>
            </w:pPr>
            <w:r>
              <w:t>定义组合模块的外部输入端口。</w:t>
            </w:r>
          </w:p>
        </w:tc>
      </w:tr>
      <w:tr w14:paraId="7AD785C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035CD7C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866EA44">
            <w:pPr>
              <w:spacing w:after="0"/>
            </w:pPr>
            <w:r>
              <w:t>组合输出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346C0A">
            <w:pPr>
              <w:spacing w:after="0"/>
            </w:pPr>
            <w:r>
              <w:t>定义组合模块的外部输出端口。</w:t>
            </w:r>
          </w:p>
        </w:tc>
      </w:tr>
      <w:tr w14:paraId="3297ECF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66ED8A0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E3C8F9">
            <w:pPr>
              <w:spacing w:after="0"/>
            </w:pPr>
            <w:r>
              <w:t>C#脚本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12929A9">
            <w:pPr>
              <w:spacing w:after="0"/>
            </w:pPr>
            <w:r>
              <w:t>用自定义 C# 逻辑处理框架未预置的协议、计算或业务规则。</w:t>
            </w:r>
          </w:p>
        </w:tc>
      </w:tr>
      <w:tr w14:paraId="2291089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83E4DCB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B08DCA2">
            <w:pPr>
              <w:spacing w:after="0"/>
            </w:pPr>
            <w:r>
              <w:t>弹窗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1D2E5E9">
            <w:pPr>
              <w:spacing w:after="0"/>
            </w:pPr>
            <w:r>
              <w:t>显示提示、确认或调试信息。</w:t>
            </w:r>
          </w:p>
        </w:tc>
      </w:tr>
      <w:tr w14:paraId="6806B6B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CB91981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A71876B">
            <w:pPr>
              <w:spacing w:after="0"/>
            </w:pPr>
            <w:r>
              <w:t>AI结果绘制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03BC412">
            <w:pPr>
              <w:spacing w:after="0"/>
            </w:pPr>
            <w:r>
              <w:t>把 AI 框、旋转框、掩膜、关键点和标签叠加到图像。</w:t>
            </w:r>
          </w:p>
        </w:tc>
      </w:tr>
      <w:tr w14:paraId="75C4623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EAC2DD8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882FF25">
            <w:pPr>
              <w:spacing w:after="0"/>
            </w:pPr>
            <w:r>
              <w:t>ROI结果绘制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F126F20">
            <w:pPr>
              <w:spacing w:after="0"/>
            </w:pPr>
            <w:r>
              <w:t>把 ROI、测量图形与判定绘制到图像。</w:t>
            </w:r>
          </w:p>
        </w:tc>
      </w:tr>
      <w:tr w14:paraId="3DA8D28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E37D608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417FFE9">
            <w:pPr>
              <w:spacing w:after="0"/>
            </w:pPr>
            <w:r>
              <w:t>ROI结果绘制2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7A87379">
            <w:pPr>
              <w:spacing w:after="0"/>
            </w:pPr>
            <w:r>
              <w:t>提供另一套 ROI 结果绘制或兼容不同结果结构。</w:t>
            </w:r>
          </w:p>
        </w:tc>
      </w:tr>
      <w:tr w14:paraId="4523A68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8790036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01B94C6">
            <w:pPr>
              <w:spacing w:after="0"/>
            </w:pPr>
            <w:r>
              <w:t>发送AI结果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996174B">
            <w:pPr>
              <w:spacing w:after="0"/>
            </w:pPr>
            <w:r>
              <w:t>将 AI 检测结构发送给外部系统。</w:t>
            </w:r>
          </w:p>
        </w:tc>
      </w:tr>
      <w:tr w14:paraId="59492DD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3EF07E4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2A4F651">
            <w:pPr>
              <w:spacing w:after="0"/>
            </w:pPr>
            <w:r>
              <w:t>保存图片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33827C1">
            <w:pPr>
              <w:spacing w:after="0"/>
            </w:pPr>
            <w:r>
              <w:t>按条件保存原图、结果图或指定输入图像。</w:t>
            </w:r>
          </w:p>
        </w:tc>
      </w:tr>
      <w:tr w14:paraId="7437F08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17819B8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CDED944">
            <w:pPr>
              <w:spacing w:after="0"/>
            </w:pPr>
            <w:r>
              <w:t>定期删除图片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B4CA943">
            <w:pPr>
              <w:spacing w:after="0"/>
            </w:pPr>
            <w:r>
              <w:t>按保留天数、容量或规则清理历史图片。</w:t>
            </w:r>
          </w:p>
        </w:tc>
      </w:tr>
      <w:tr w14:paraId="019F164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0DCB64E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D34E540">
            <w:pPr>
              <w:spacing w:after="0"/>
            </w:pPr>
            <w:r>
              <w:t>结果汇总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E0A28DE">
            <w:pPr>
              <w:spacing w:after="0"/>
            </w:pPr>
            <w:r>
              <w:t>把多个检测节点结果合成为一件产品的最终结论。</w:t>
            </w:r>
          </w:p>
        </w:tc>
      </w:tr>
      <w:tr w14:paraId="3FB97D0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CBB9F2E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C4D30D">
            <w:pPr>
              <w:spacing w:after="0"/>
            </w:pPr>
            <w:r>
              <w:t>检测结果显示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C1324E4">
            <w:pPr>
              <w:spacing w:after="0"/>
            </w:pPr>
            <w:r>
              <w:t>在界面显示总结果、检测项、数值与状态。</w:t>
            </w:r>
          </w:p>
        </w:tc>
      </w:tr>
      <w:tr w14:paraId="736F5AD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973DC57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10ABD9E">
            <w:pPr>
              <w:spacing w:after="0"/>
            </w:pPr>
            <w:r>
              <w:t>导出检测表格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06C556E">
            <w:pPr>
              <w:spacing w:after="0"/>
            </w:pPr>
            <w:r>
              <w:t>把检测时间、批次、数值和判定导出为表格。</w:t>
            </w:r>
          </w:p>
        </w:tc>
      </w:tr>
    </w:tbl>
    <w:p w14:paraId="1EA92F01">
      <w:pPr>
        <w:pStyle w:val="4"/>
      </w:pPr>
      <w:r>
        <w:t>编制依据</w:t>
      </w:r>
    </w:p>
    <w:p w14:paraId="48E2ECC7">
      <w:r>
        <w:t>本说明书依据当前 TDJS-Vision 工程的 README、ToolTreeView.xml 工具箱配置、NodeFactory 节点注册、设备接口与主要参数窗体整理。不同客户项目启用的设备、节点和参数可能因授权、硬件型号与版本配置而有所差异。</w:t>
      </w:r>
    </w:p>
    <w:sectPr>
      <w:headerReference r:id="rId5" w:type="default"/>
      <w:footerReference r:id="rId6" w:type="default"/>
      <w:pgSz w:w="12240" w:h="15840"/>
      <w:pgMar w:top="1181" w:right="1296" w:bottom="1123" w:left="1296" w:header="504" w:footer="50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C3F11B">
    <w:pPr>
      <w:pStyle w:val="24"/>
      <w:jc w:val="right"/>
    </w:pPr>
    <w: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4F08FC">
    <w:pPr>
      <w:pStyle w:val="25"/>
      <w:pBdr>
        <w:bottom w:val="single" w:color="148B73" w:sz="6" w:space="4"/>
      </w:pBdr>
      <w:jc w:val="left"/>
    </w:pPr>
    <w:r>
      <w:rPr>
        <w:rFonts w:ascii="微软雅黑" w:hAnsi="微软雅黑" w:eastAsia="微软雅黑"/>
        <w:color w:val="5D6B68"/>
        <w:sz w:val="17"/>
      </w:rPr>
      <w:t>TDJS-Vision 工业视觉应用框架功能说明书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4"/>
    <w:lvlOverride w:ilvl="0">
      <w:startOverride w:val="1"/>
    </w:lvlOverride>
  </w:num>
  <w:num w:numId="25">
    <w:abstractNumId w:val="4"/>
    <w:lvlOverride w:ilvl="0">
      <w:startOverride w:val="1"/>
    </w:lvlOverride>
  </w:num>
  <w:num w:numId="26">
    <w:abstractNumId w:val="4"/>
    <w:lvlOverride w:ilvl="0">
      <w:startOverride w:val="1"/>
    </w:lvlOverride>
  </w:num>
  <w:num w:numId="27">
    <w:abstractNumId w:val="4"/>
    <w:lvlOverride w:ilvl="0">
      <w:startOverride w:val="1"/>
    </w:lvlOverride>
  </w:num>
  <w:num w:numId="28">
    <w:abstractNumId w:val="4"/>
    <w:lvlOverride w:ilvl="0">
      <w:startOverride w:val="1"/>
    </w:lvlOverride>
  </w:num>
  <w:num w:numId="29">
    <w:abstractNumId w:val="4"/>
    <w:lvlOverride w:ilvl="0">
      <w:startOverride w:val="1"/>
    </w:lvlOverride>
  </w:num>
  <w:num w:numId="30">
    <w:abstractNumId w:val="4"/>
    <w:lvlOverride w:ilvl="0">
      <w:startOverride w:val="1"/>
    </w:lvlOverride>
  </w:num>
  <w:num w:numId="31">
    <w:abstractNumId w:val="4"/>
    <w:lvlOverride w:ilvl="0">
      <w:startOverride w:val="1"/>
    </w:lvlOverride>
  </w:num>
  <w:num w:numId="32">
    <w:abstractNumId w:val="4"/>
    <w:lvlOverride w:ilvl="0">
      <w:startOverride w:val="1"/>
    </w:lvlOverride>
  </w:num>
  <w:num w:numId="33">
    <w:abstractNumId w:val="4"/>
    <w:lvlOverride w:ilvl="0">
      <w:startOverride w:val="1"/>
    </w:lvlOverride>
  </w:num>
  <w:num w:numId="34">
    <w:abstractNumId w:val="4"/>
    <w:lvlOverride w:ilvl="0">
      <w:startOverride w:val="1"/>
    </w:lvlOverride>
  </w:num>
  <w:num w:numId="35">
    <w:abstractNumId w:val="4"/>
    <w:lvlOverride w:ilvl="0">
      <w:startOverride w:val="1"/>
    </w:lvlOverride>
  </w:num>
  <w:num w:numId="36">
    <w:abstractNumId w:val="4"/>
    <w:lvlOverride w:ilvl="0">
      <w:startOverride w:val="1"/>
    </w:lvlOverride>
  </w:num>
  <w:num w:numId="37">
    <w:abstractNumId w:val="4"/>
    <w:lvlOverride w:ilvl="0">
      <w:startOverride w:val="1"/>
    </w:lvlOverride>
  </w:num>
  <w:num w:numId="38">
    <w:abstractNumId w:val="4"/>
    <w:lvlOverride w:ilvl="0">
      <w:startOverride w:val="1"/>
    </w:lvlOverride>
  </w:num>
  <w:num w:numId="39">
    <w:abstractNumId w:val="4"/>
    <w:lvlOverride w:ilvl="0">
      <w:startOverride w:val="1"/>
    </w:lvlOverride>
  </w:num>
  <w:num w:numId="40">
    <w:abstractNumId w:val="4"/>
    <w:lvlOverride w:ilvl="0">
      <w:startOverride w:val="1"/>
    </w:lvlOverride>
  </w:num>
  <w:num w:numId="41">
    <w:abstractNumId w:val="4"/>
    <w:lvlOverride w:ilvl="0">
      <w:startOverride w:val="1"/>
    </w:lvlOverride>
  </w:num>
  <w:num w:numId="42">
    <w:abstractNumId w:val="4"/>
    <w:lvlOverride w:ilvl="0">
      <w:startOverride w:val="1"/>
    </w:lvlOverride>
  </w:num>
  <w:num w:numId="43">
    <w:abstractNumId w:val="4"/>
    <w:lvlOverride w:ilvl="0">
      <w:startOverride w:val="1"/>
    </w:lvlOverride>
  </w:num>
  <w:num w:numId="44">
    <w:abstractNumId w:val="4"/>
    <w:lvlOverride w:ilvl="0">
      <w:startOverride w:val="1"/>
    </w:lvlOverride>
  </w:num>
  <w:num w:numId="45">
    <w:abstractNumId w:val="4"/>
    <w:lvlOverride w:ilvl="0">
      <w:startOverride w:val="1"/>
    </w:lvlOverride>
  </w:num>
  <w:num w:numId="46">
    <w:abstractNumId w:val="4"/>
    <w:lvlOverride w:ilvl="0">
      <w:startOverride w:val="1"/>
    </w:lvlOverride>
  </w:num>
  <w:num w:numId="47">
    <w:abstractNumId w:val="4"/>
    <w:lvlOverride w:ilvl="0">
      <w:startOverride w:val="1"/>
    </w:lvlOverride>
  </w:num>
  <w:num w:numId="48">
    <w:abstractNumId w:val="4"/>
    <w:lvlOverride w:ilvl="0">
      <w:startOverride w:val="1"/>
    </w:lvlOverride>
  </w:num>
  <w:num w:numId="49">
    <w:abstractNumId w:val="4"/>
    <w:lvlOverride w:ilvl="0">
      <w:startOverride w:val="1"/>
    </w:lvlOverride>
  </w:num>
  <w:num w:numId="50">
    <w:abstractNumId w:val="4"/>
    <w:lvlOverride w:ilvl="0">
      <w:startOverride w:val="1"/>
    </w:lvlOverride>
  </w:num>
  <w:num w:numId="51">
    <w:abstractNumId w:val="4"/>
    <w:lvlOverride w:ilvl="0">
      <w:startOverride w:val="1"/>
    </w:lvlOverride>
  </w:num>
  <w:num w:numId="52">
    <w:abstractNumId w:val="4"/>
    <w:lvlOverride w:ilvl="0">
      <w:startOverride w:val="1"/>
    </w:lvlOverride>
  </w:num>
  <w:num w:numId="53">
    <w:abstractNumId w:val="4"/>
    <w:lvlOverride w:ilvl="0">
      <w:startOverride w:val="1"/>
    </w:lvlOverride>
  </w:num>
  <w:num w:numId="54">
    <w:abstractNumId w:val="4"/>
    <w:lvlOverride w:ilvl="0">
      <w:startOverride w:val="1"/>
    </w:lvlOverride>
  </w:num>
  <w:num w:numId="55">
    <w:abstractNumId w:val="4"/>
    <w:lvlOverride w:ilvl="0">
      <w:startOverride w:val="1"/>
    </w:lvlOverride>
  </w:num>
  <w:num w:numId="56">
    <w:abstractNumId w:val="4"/>
    <w:lvlOverride w:ilvl="0">
      <w:startOverride w:val="1"/>
    </w:lvlOverride>
  </w:num>
  <w:num w:numId="57">
    <w:abstractNumId w:val="4"/>
    <w:lvlOverride w:ilvl="0">
      <w:startOverride w:val="1"/>
    </w:lvlOverride>
  </w:num>
  <w:num w:numId="58">
    <w:abstractNumId w:val="4"/>
    <w:lvlOverride w:ilvl="0">
      <w:startOverride w:val="1"/>
    </w:lvlOverride>
  </w:num>
  <w:num w:numId="59">
    <w:abstractNumId w:val="4"/>
    <w:lvlOverride w:ilvl="0">
      <w:startOverride w:val="1"/>
    </w:lvlOverride>
  </w:num>
  <w:num w:numId="60">
    <w:abstractNumId w:val="4"/>
    <w:lvlOverride w:ilvl="0">
      <w:startOverride w:val="1"/>
    </w:lvlOverride>
  </w:num>
  <w:num w:numId="61">
    <w:abstractNumId w:val="4"/>
    <w:lvlOverride w:ilvl="0">
      <w:startOverride w:val="1"/>
    </w:lvlOverride>
  </w:num>
  <w:num w:numId="62">
    <w:abstractNumId w:val="4"/>
    <w:lvlOverride w:ilvl="0">
      <w:startOverride w:val="1"/>
    </w:lvlOverride>
  </w:num>
  <w:num w:numId="63">
    <w:abstractNumId w:val="4"/>
    <w:lvlOverride w:ilvl="0">
      <w:startOverride w:val="1"/>
    </w:lvlOverride>
  </w:num>
  <w:num w:numId="64">
    <w:abstractNumId w:val="4"/>
    <w:lvlOverride w:ilvl="0">
      <w:startOverride w:val="1"/>
    </w:lvlOverride>
  </w:num>
  <w:num w:numId="65">
    <w:abstractNumId w:val="4"/>
    <w:lvlOverride w:ilvl="0">
      <w:startOverride w:val="1"/>
    </w:lvlOverride>
  </w:num>
  <w:num w:numId="66">
    <w:abstractNumId w:val="4"/>
    <w:lvlOverride w:ilvl="0">
      <w:startOverride w:val="1"/>
    </w:lvlOverride>
  </w:num>
  <w:num w:numId="67">
    <w:abstractNumId w:val="4"/>
    <w:lvlOverride w:ilvl="0">
      <w:startOverride w:val="1"/>
    </w:lvlOverride>
  </w:num>
  <w:num w:numId="68">
    <w:abstractNumId w:val="4"/>
    <w:lvlOverride w:ilvl="0">
      <w:startOverride w:val="1"/>
    </w:lvlOverride>
  </w:num>
  <w:num w:numId="69">
    <w:abstractNumId w:val="4"/>
    <w:lvlOverride w:ilvl="0">
      <w:startOverride w:val="1"/>
    </w:lvlOverride>
  </w:num>
  <w:num w:numId="70">
    <w:abstractNumId w:val="4"/>
    <w:lvlOverride w:ilvl="0">
      <w:startOverride w:val="1"/>
    </w:lvlOverride>
  </w:num>
  <w:num w:numId="71">
    <w:abstractNumId w:val="4"/>
    <w:lvlOverride w:ilvl="0">
      <w:startOverride w:val="1"/>
    </w:lvlOverride>
  </w:num>
  <w:num w:numId="72">
    <w:abstractNumId w:val="4"/>
    <w:lvlOverride w:ilvl="0">
      <w:startOverride w:val="1"/>
    </w:lvlOverride>
  </w:num>
  <w:num w:numId="73">
    <w:abstractNumId w:val="4"/>
    <w:lvlOverride w:ilvl="0">
      <w:startOverride w:val="1"/>
    </w:lvlOverride>
  </w:num>
  <w:num w:numId="74">
    <w:abstractNumId w:val="4"/>
    <w:lvlOverride w:ilvl="0">
      <w:startOverride w:val="1"/>
    </w:lvlOverride>
  </w:num>
  <w:num w:numId="75">
    <w:abstractNumId w:val="4"/>
    <w:lvlOverride w:ilvl="0">
      <w:startOverride w:val="1"/>
    </w:lvlOverride>
  </w:num>
  <w:num w:numId="76">
    <w:abstractNumId w:val="4"/>
    <w:lvlOverride w:ilvl="0">
      <w:startOverride w:val="1"/>
    </w:lvlOverride>
  </w:num>
  <w:num w:numId="77">
    <w:abstractNumId w:val="4"/>
    <w:lvlOverride w:ilvl="0">
      <w:startOverride w:val="1"/>
    </w:lvlOverride>
  </w:num>
  <w:num w:numId="78">
    <w:abstractNumId w:val="4"/>
    <w:lvlOverride w:ilvl="0">
      <w:startOverride w:val="1"/>
    </w:lvlOverride>
  </w:num>
  <w:num w:numId="79">
    <w:abstractNumId w:val="4"/>
    <w:lvlOverride w:ilvl="0">
      <w:startOverride w:val="1"/>
    </w:lvlOverride>
  </w:num>
  <w:num w:numId="80">
    <w:abstractNumId w:val="4"/>
    <w:lvlOverride w:ilvl="0">
      <w:startOverride w:val="1"/>
    </w:lvlOverride>
  </w:num>
  <w:num w:numId="81">
    <w:abstractNumId w:val="4"/>
    <w:lvlOverride w:ilvl="0">
      <w:startOverride w:val="1"/>
    </w:lvlOverride>
  </w:num>
  <w:num w:numId="82">
    <w:abstractNumId w:val="4"/>
    <w:lvlOverride w:ilvl="0">
      <w:startOverride w:val="1"/>
    </w:lvlOverride>
  </w:num>
  <w:num w:numId="83">
    <w:abstractNumId w:val="4"/>
    <w:lvlOverride w:ilvl="0">
      <w:startOverride w:val="1"/>
    </w:lvlOverride>
  </w:num>
  <w:num w:numId="84">
    <w:abstractNumId w:val="4"/>
    <w:lvlOverride w:ilvl="0">
      <w:startOverride w:val="1"/>
    </w:lvlOverride>
  </w:num>
  <w:num w:numId="85">
    <w:abstractNumId w:val="4"/>
    <w:lvlOverride w:ilvl="0">
      <w:startOverride w:val="1"/>
    </w:lvlOverride>
  </w:num>
  <w:num w:numId="86">
    <w:abstractNumId w:val="4"/>
    <w:lvlOverride w:ilvl="0">
      <w:startOverride w:val="1"/>
    </w:lvlOverride>
  </w:num>
  <w:num w:numId="87">
    <w:abstractNumId w:val="4"/>
    <w:lvlOverride w:ilvl="0">
      <w:startOverride w:val="1"/>
    </w:lvlOverride>
  </w:num>
  <w:num w:numId="88">
    <w:abstractNumId w:val="4"/>
    <w:lvlOverride w:ilvl="0">
      <w:startOverride w:val="1"/>
    </w:lvlOverride>
  </w:num>
  <w:num w:numId="89">
    <w:abstractNumId w:val="4"/>
    <w:lvlOverride w:ilvl="0">
      <w:startOverride w:val="1"/>
    </w:lvlOverride>
  </w:num>
  <w:num w:numId="90">
    <w:abstractNumId w:val="4"/>
    <w:lvlOverride w:ilvl="0">
      <w:startOverride w:val="1"/>
    </w:lvlOverride>
  </w:num>
  <w:num w:numId="91">
    <w:abstractNumId w:val="4"/>
    <w:lvlOverride w:ilvl="0">
      <w:startOverride w:val="1"/>
    </w:lvlOverride>
  </w:num>
  <w:num w:numId="92">
    <w:abstractNumId w:val="4"/>
    <w:lvlOverride w:ilvl="0">
      <w:startOverride w:val="1"/>
    </w:lvlOverride>
  </w:num>
  <w:num w:numId="93">
    <w:abstractNumId w:val="4"/>
    <w:lvlOverride w:ilvl="0">
      <w:startOverride w:val="1"/>
    </w:lvlOverride>
  </w:num>
  <w:num w:numId="94">
    <w:abstractNumId w:val="4"/>
    <w:lvlOverride w:ilvl="0">
      <w:startOverride w:val="1"/>
    </w:lvlOverride>
  </w:num>
  <w:num w:numId="95">
    <w:abstractNumId w:val="4"/>
    <w:lvlOverride w:ilvl="0">
      <w:startOverride w:val="1"/>
    </w:lvlOverride>
  </w:num>
  <w:num w:numId="96">
    <w:abstractNumId w:val="4"/>
    <w:lvlOverride w:ilvl="0">
      <w:startOverride w:val="1"/>
    </w:lvlOverride>
  </w:num>
  <w:num w:numId="97">
    <w:abstractNumId w:val="4"/>
    <w:lvlOverride w:ilvl="0">
      <w:startOverride w:val="1"/>
    </w:lvlOverride>
  </w:num>
  <w:num w:numId="98">
    <w:abstractNumId w:val="4"/>
    <w:lvlOverride w:ilvl="0">
      <w:startOverride w:val="1"/>
    </w:lvlOverride>
  </w:num>
  <w:num w:numId="99">
    <w:abstractNumId w:val="4"/>
    <w:lvlOverride w:ilvl="0">
      <w:startOverride w:val="1"/>
    </w:lvlOverride>
  </w:num>
  <w:num w:numId="100">
    <w:abstractNumId w:val="4"/>
    <w:lvlOverride w:ilvl="0">
      <w:startOverride w:val="1"/>
    </w:lvlOverride>
  </w:num>
  <w:num w:numId="10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F31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300" w:lineRule="auto"/>
    </w:pPr>
    <w:rPr>
      <w:rFonts w:ascii="微软雅黑" w:hAnsi="微软雅黑" w:eastAsia="微软雅黑" w:cstheme="minorBidi"/>
      <w:color w:val="263238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360" w:after="180"/>
      <w:outlineLvl w:val="0"/>
    </w:pPr>
    <w:rPr>
      <w:rFonts w:asciiTheme="majorHAnsi" w:hAnsiTheme="majorHAnsi" w:eastAsiaTheme="majorEastAsia" w:cstheme="majorBidi"/>
      <w:b/>
      <w:bCs/>
      <w:color w:val="0C6B58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80" w:after="120"/>
      <w:outlineLvl w:val="1"/>
    </w:pPr>
    <w:rPr>
      <w:rFonts w:asciiTheme="majorHAnsi" w:hAnsiTheme="majorHAnsi" w:eastAsiaTheme="majorEastAsia" w:cstheme="majorBidi"/>
      <w:b/>
      <w:bCs/>
      <w:color w:val="148B73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26323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288" w:lineRule="auto"/>
      <w:ind w:left="518" w:hanging="259"/>
      <w:contextualSpacing/>
    </w:pPr>
    <w:rPr>
      <w:rFonts w:ascii="微软雅黑" w:hAnsi="微软雅黑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288" w:lineRule="auto"/>
      <w:ind w:left="518" w:hanging="259"/>
      <w:contextualSpacing/>
    </w:pPr>
    <w:rPr>
      <w:rFonts w:ascii="微软雅黑" w:hAnsi="微软雅黑" w:eastAsia="微软雅黑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widowControl/>
      <w:spacing w:before="0" w:after="200"/>
    </w:pPr>
    <w:rPr>
      <w:rFonts w:asciiTheme="majorHAnsi" w:hAnsiTheme="majorHAnsi" w:eastAsiaTheme="majorEastAsia" w:cstheme="majorBidi"/>
      <w:i/>
      <w:iCs/>
      <w:color w:val="5D6B68"/>
      <w:spacing w:val="15"/>
      <w:sz w:val="28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widowControl/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b/>
      <w:color w:val="0C6B58"/>
      <w:spacing w:val="5"/>
      <w:kern w:val="28"/>
      <w:sz w:val="5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103</Pages>
  <Words>3108</Words>
  <Characters>3225</Characters>
  <Lines>0</Lines>
  <Paragraphs>0</Paragraphs>
  <TotalTime>0</TotalTime>
  <ScaleCrop>false</ScaleCrop>
  <LinksUpToDate>false</LinksUpToDate>
  <CharactersWithSpaces>3291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TDJS-Vision</dc:creator>
  <dc:description>generated by python-docx</dc:description>
  <cp:keywords>工业视觉, 流程化, 测量, 缺陷检测, AI, PLC, 相机</cp:keywords>
  <cp:lastModifiedBy>川.</cp:lastModifiedBy>
  <dcterms:modified xsi:type="dcterms:W3CDTF">2026-07-13T10:36:58Z</dcterms:modified>
  <dc:subject>功能模块、使用方法、算法逻辑与典型应用</dc:subject>
  <dc:title>TDJS-Vision 工业视觉应用框架功能与应用说明书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eyJoZGlkIjoiYTY4NDFlNDIyMzU1MTI0YzJhZmFlMjAxNjk1N2NhMDAiLCJ1c2VySWQiOiIxNDEwODY4MjkyIn0=</vt:lpwstr>
  </property>
  <property fmtid="{D5CDD505-2E9C-101B-9397-08002B2CF9AE}" pid="3" name="KSOProductBuildVer">
    <vt:lpwstr>2052-12.1.0.26895</vt:lpwstr>
  </property>
  <property fmtid="{D5CDD505-2E9C-101B-9397-08002B2CF9AE}" pid="4" name="ICV">
    <vt:lpwstr>672FB43374B84FA59E82047AA8182832_12</vt:lpwstr>
  </property>
</Properties>
</file>